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125530">
      <w:pPr>
        <w:spacing w:line="36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BỘ GIÁO DỤC VÀ ĐÀO TẠO</w:t>
      </w:r>
    </w:p>
    <w:p w14:paraId="5C78121F">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TRƯỜNG ĐẠI HỌC NHA TRANG</w:t>
      </w:r>
    </w:p>
    <w:p w14:paraId="27F24154">
      <w:pPr>
        <w:keepNext w:val="0"/>
        <w:keepLines w:val="0"/>
        <w:pageBreakBefore w:val="0"/>
        <w:widowControl/>
        <w:kinsoku/>
        <w:wordWrap/>
        <w:overflowPunct/>
        <w:topLinePunct w:val="0"/>
        <w:autoSpaceDE/>
        <w:autoSpaceDN/>
        <w:bidi w:val="0"/>
        <w:adjustRightInd/>
        <w:snapToGrid/>
        <w:spacing w:after="567"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KHOA CÔNG NGHỆ THÔNG TIN</w:t>
      </w:r>
    </w:p>
    <w:p w14:paraId="4F9EC86C">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anchor distT="0" distB="0" distL="114300" distR="114300" simplePos="0" relativeHeight="251660288" behindDoc="1" locked="0" layoutInCell="1" allowOverlap="1">
            <wp:simplePos x="0" y="0"/>
            <wp:positionH relativeFrom="column">
              <wp:posOffset>1814195</wp:posOffset>
            </wp:positionH>
            <wp:positionV relativeFrom="paragraph">
              <wp:posOffset>113030</wp:posOffset>
            </wp:positionV>
            <wp:extent cx="1645920" cy="1645920"/>
            <wp:effectExtent l="0" t="0" r="0" b="0"/>
            <wp:wrapTight wrapText="bothSides">
              <wp:wrapPolygon>
                <wp:start x="0" y="0"/>
                <wp:lineTo x="0" y="21400"/>
                <wp:lineTo x="21400" y="21400"/>
                <wp:lineTo x="21400" y="0"/>
                <wp:lineTo x="0" y="0"/>
              </wp:wrapPolygon>
            </wp:wrapTight>
            <wp:docPr id="1" name="Picture 1" descr="Nha Trang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ha Trang University"/>
                    <pic:cNvPicPr>
                      <a:picLocks noChangeAspect="1"/>
                    </pic:cNvPicPr>
                  </pic:nvPicPr>
                  <pic:blipFill>
                    <a:blip r:embed="rId6"/>
                    <a:stretch>
                      <a:fillRect/>
                    </a:stretch>
                  </pic:blipFill>
                  <pic:spPr>
                    <a:xfrm>
                      <a:off x="0" y="0"/>
                      <a:ext cx="1645920" cy="1645920"/>
                    </a:xfrm>
                    <a:prstGeom prst="rect">
                      <a:avLst/>
                    </a:prstGeom>
                  </pic:spPr>
                </pic:pic>
              </a:graphicData>
            </a:graphic>
          </wp:anchor>
        </w:drawing>
      </w:r>
    </w:p>
    <w:p w14:paraId="3231ABAF">
      <w:pPr>
        <w:spacing w:line="360" w:lineRule="auto"/>
        <w:rPr>
          <w:rFonts w:hint="default" w:ascii="Times New Roman" w:hAnsi="Times New Roman" w:cs="Times New Roman"/>
          <w:sz w:val="26"/>
          <w:szCs w:val="26"/>
        </w:rPr>
      </w:pPr>
    </w:p>
    <w:p w14:paraId="21FF7F6B">
      <w:pPr>
        <w:spacing w:line="360" w:lineRule="auto"/>
        <w:rPr>
          <w:rFonts w:hint="default" w:ascii="Times New Roman" w:hAnsi="Times New Roman" w:cs="Times New Roman"/>
          <w:sz w:val="26"/>
          <w:szCs w:val="26"/>
        </w:rPr>
      </w:pPr>
    </w:p>
    <w:p w14:paraId="4C7B2376">
      <w:pPr>
        <w:spacing w:line="360" w:lineRule="auto"/>
        <w:rPr>
          <w:rFonts w:hint="default" w:ascii="Times New Roman" w:hAnsi="Times New Roman" w:cs="Times New Roman"/>
          <w:sz w:val="26"/>
          <w:szCs w:val="26"/>
        </w:rPr>
      </w:pPr>
    </w:p>
    <w:p w14:paraId="3966238A">
      <w:pPr>
        <w:spacing w:line="360" w:lineRule="auto"/>
        <w:rPr>
          <w:rFonts w:hint="default" w:ascii="Times New Roman" w:hAnsi="Times New Roman" w:cs="Times New Roman"/>
          <w:sz w:val="26"/>
          <w:szCs w:val="26"/>
        </w:rPr>
      </w:pPr>
    </w:p>
    <w:p w14:paraId="63629570">
      <w:pPr>
        <w:spacing w:line="360" w:lineRule="auto"/>
        <w:rPr>
          <w:rFonts w:hint="default" w:ascii="Times New Roman" w:hAnsi="Times New Roman" w:cs="Times New Roman"/>
          <w:sz w:val="26"/>
          <w:szCs w:val="26"/>
        </w:rPr>
      </w:pPr>
    </w:p>
    <w:p w14:paraId="5F3F1363">
      <w:pPr>
        <w:spacing w:line="360" w:lineRule="auto"/>
        <w:jc w:val="center"/>
        <w:rPr>
          <w:rFonts w:hint="default" w:ascii="Times New Roman" w:hAnsi="Times New Roman" w:cs="Times New Roman"/>
          <w:b/>
          <w:bCs/>
          <w:sz w:val="26"/>
          <w:szCs w:val="26"/>
          <w:lang w:val="en-US"/>
        </w:rPr>
      </w:pPr>
    </w:p>
    <w:p w14:paraId="5010EF81">
      <w:pPr>
        <w:keepNext w:val="0"/>
        <w:keepLines w:val="0"/>
        <w:pageBreakBefore w:val="0"/>
        <w:widowControl/>
        <w:kinsoku/>
        <w:wordWrap/>
        <w:overflowPunct/>
        <w:topLinePunct w:val="0"/>
        <w:autoSpaceDE/>
        <w:autoSpaceDN/>
        <w:bidi w:val="0"/>
        <w:adjustRightInd/>
        <w:snapToGrid/>
        <w:spacing w:before="567" w:after="850" w:line="360" w:lineRule="auto"/>
        <w:jc w:val="center"/>
        <w:textAlignment w:val="auto"/>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 xml:space="preserve">BÁO CÁO </w:t>
      </w:r>
      <w:r>
        <w:rPr>
          <w:rFonts w:hint="default" w:cs="Times New Roman"/>
          <w:b/>
          <w:bCs/>
          <w:sz w:val="30"/>
          <w:szCs w:val="30"/>
          <w:lang w:val="en-US"/>
        </w:rPr>
        <w:t>BÀI TẬP LỚN LẬP TRÌNH PYTHON</w:t>
      </w:r>
    </w:p>
    <w:p w14:paraId="70CA8C61">
      <w:pPr>
        <w:keepNext w:val="0"/>
        <w:keepLines w:val="0"/>
        <w:pageBreakBefore w:val="0"/>
        <w:widowControl/>
        <w:kinsoku/>
        <w:wordWrap/>
        <w:overflowPunct/>
        <w:topLinePunct w:val="0"/>
        <w:autoSpaceDE/>
        <w:autoSpaceDN/>
        <w:bidi w:val="0"/>
        <w:adjustRightInd/>
        <w:snapToGrid/>
        <w:spacing w:after="850" w:line="360" w:lineRule="auto"/>
        <w:jc w:val="center"/>
        <w:textAlignment w:val="auto"/>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Tên đề tài: CÀI ĐẶT THUẬT TOÁN MÃ HÓA RSA VÀ HÀM BĂM SHA-256 TRONG PYTHON</w:t>
      </w:r>
    </w:p>
    <w:p w14:paraId="47C57288">
      <w:pPr>
        <w:keepNext w:val="0"/>
        <w:keepLines w:val="0"/>
        <w:pageBreakBefore w:val="0"/>
        <w:widowControl/>
        <w:tabs>
          <w:tab w:val="left" w:pos="189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Sinh viên thực hiện: Võ Văn Thành</w:t>
      </w:r>
    </w:p>
    <w:p w14:paraId="67009177">
      <w:pPr>
        <w:keepNext w:val="0"/>
        <w:keepLines w:val="0"/>
        <w:pageBreakBefore w:val="0"/>
        <w:widowControl/>
        <w:tabs>
          <w:tab w:val="left" w:pos="189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Mã số sinh viên: 64132201</w:t>
      </w:r>
    </w:p>
    <w:p w14:paraId="01FED93C">
      <w:pPr>
        <w:keepNext w:val="0"/>
        <w:keepLines w:val="0"/>
        <w:pageBreakBefore w:val="0"/>
        <w:widowControl/>
        <w:tabs>
          <w:tab w:val="left" w:pos="1890"/>
        </w:tabs>
        <w:kinsoku/>
        <w:wordWrap/>
        <w:overflowPunct/>
        <w:topLinePunct w:val="0"/>
        <w:autoSpaceDE/>
        <w:autoSpaceDN/>
        <w:bidi w:val="0"/>
        <w:adjustRightInd/>
        <w:snapToGrid/>
        <w:spacing w:line="360" w:lineRule="auto"/>
        <w:jc w:val="both"/>
        <w:textAlignment w:val="auto"/>
        <w:rPr>
          <w:rFonts w:hint="default" w:cs="Times New Roman"/>
          <w:b/>
          <w:bCs/>
          <w:sz w:val="26"/>
          <w:szCs w:val="26"/>
          <w:lang w:val="en-US"/>
        </w:rPr>
      </w:pPr>
      <w:r>
        <w:rPr>
          <w:rFonts w:hint="default" w:cs="Times New Roman"/>
          <w:b/>
          <w:bCs/>
          <w:sz w:val="26"/>
          <w:szCs w:val="26"/>
          <w:lang w:val="en-US"/>
        </w:rPr>
        <w:tab/>
      </w:r>
      <w:r>
        <w:rPr>
          <w:rFonts w:hint="default" w:ascii="Times New Roman" w:hAnsi="Times New Roman" w:cs="Times New Roman"/>
          <w:b/>
          <w:bCs/>
          <w:sz w:val="26"/>
          <w:szCs w:val="26"/>
          <w:lang w:val="en-US"/>
        </w:rPr>
        <w:t>Giảng viên hướng dẫn: T</w:t>
      </w:r>
      <w:r>
        <w:rPr>
          <w:rFonts w:hint="default" w:cs="Times New Roman"/>
          <w:b/>
          <w:bCs/>
          <w:sz w:val="26"/>
          <w:szCs w:val="26"/>
          <w:lang w:val="en-US"/>
        </w:rPr>
        <w:t>S. Phạm Văn Nam</w:t>
      </w:r>
    </w:p>
    <w:p w14:paraId="4B533744">
      <w:pPr>
        <w:keepNext w:val="0"/>
        <w:keepLines w:val="0"/>
        <w:pageBreakBefore w:val="0"/>
        <w:widowControl/>
        <w:tabs>
          <w:tab w:val="left" w:pos="1890"/>
        </w:tabs>
        <w:kinsoku/>
        <w:wordWrap/>
        <w:overflowPunct/>
        <w:topLinePunct w:val="0"/>
        <w:autoSpaceDE/>
        <w:autoSpaceDN/>
        <w:bidi w:val="0"/>
        <w:adjustRightInd/>
        <w:snapToGrid/>
        <w:spacing w:line="360" w:lineRule="auto"/>
        <w:jc w:val="both"/>
        <w:textAlignment w:val="auto"/>
        <w:rPr>
          <w:rFonts w:hint="default" w:cs="Times New Roman"/>
          <w:b/>
          <w:bCs/>
          <w:sz w:val="26"/>
          <w:szCs w:val="26"/>
          <w:lang w:val="en-US"/>
        </w:rPr>
      </w:pPr>
      <w:r>
        <w:rPr>
          <w:rFonts w:hint="default" w:cs="Times New Roman"/>
          <w:b/>
          <w:bCs/>
          <w:sz w:val="26"/>
          <w:szCs w:val="26"/>
          <w:lang w:val="en-US"/>
        </w:rPr>
        <w:tab/>
      </w:r>
      <w:r>
        <w:rPr>
          <w:rFonts w:hint="default" w:cs="Times New Roman"/>
          <w:b/>
          <w:bCs/>
          <w:sz w:val="26"/>
          <w:szCs w:val="26"/>
          <w:lang w:val="en-US"/>
        </w:rPr>
        <w:t>Học kỳ 1, năm học 2024 - 2025</w:t>
      </w:r>
    </w:p>
    <w:p w14:paraId="696C8751">
      <w:pPr>
        <w:keepNext w:val="0"/>
        <w:keepLines w:val="0"/>
        <w:pageBreakBefore w:val="0"/>
        <w:widowControl/>
        <w:tabs>
          <w:tab w:val="left" w:pos="1890"/>
        </w:tabs>
        <w:kinsoku/>
        <w:wordWrap/>
        <w:overflowPunct/>
        <w:topLinePunct w:val="0"/>
        <w:autoSpaceDE/>
        <w:autoSpaceDN/>
        <w:bidi w:val="0"/>
        <w:adjustRightInd/>
        <w:snapToGrid/>
        <w:spacing w:before="2600" w:line="360" w:lineRule="auto"/>
        <w:jc w:val="center"/>
        <w:textAlignment w:val="auto"/>
        <w:rPr>
          <w:rFonts w:hint="default" w:ascii="Times New Roman" w:hAnsi="Times New Roman" w:cs="Times New Roman"/>
          <w:b w:val="0"/>
          <w:bCs w:val="0"/>
          <w:i w:val="0"/>
          <w:iCs w:val="0"/>
          <w:sz w:val="26"/>
          <w:szCs w:val="26"/>
          <w:lang w:val="en-US"/>
        </w:rPr>
      </w:pPr>
      <w:r>
        <w:rPr>
          <w:rFonts w:hint="default" w:ascii="Times New Roman" w:hAnsi="Times New Roman" w:cs="Times New Roman"/>
          <w:b w:val="0"/>
          <w:bCs w:val="0"/>
          <w:i w:val="0"/>
          <w:iCs w:val="0"/>
          <w:sz w:val="26"/>
          <w:szCs w:val="26"/>
          <w:lang w:val="en-US"/>
        </w:rPr>
        <w:t>Khánh Hòa - 202</w:t>
      </w:r>
      <w:r>
        <w:rPr>
          <w:rFonts w:hint="default" w:cs="Times New Roman"/>
          <w:b w:val="0"/>
          <w:bCs w:val="0"/>
          <w:i w:val="0"/>
          <w:iCs w:val="0"/>
          <w:sz w:val="26"/>
          <w:szCs w:val="26"/>
          <w:lang w:val="en-US"/>
        </w:rPr>
        <w:t>5</w:t>
      </w:r>
    </w:p>
    <w:p w14:paraId="2C9579B7">
      <w:pPr>
        <w:spacing w:line="360" w:lineRule="auto"/>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BỘ GIÁO DỤC VÀ ĐÀO TẠO</w:t>
      </w:r>
    </w:p>
    <w:p w14:paraId="7B68A006">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TRƯỜNG ĐẠI HỌC NHA TRANG</w:t>
      </w:r>
    </w:p>
    <w:p w14:paraId="3A7310E7">
      <w:pPr>
        <w:keepNext w:val="0"/>
        <w:keepLines w:val="0"/>
        <w:pageBreakBefore w:val="0"/>
        <w:widowControl/>
        <w:kinsoku/>
        <w:wordWrap/>
        <w:overflowPunct/>
        <w:topLinePunct w:val="0"/>
        <w:autoSpaceDE/>
        <w:autoSpaceDN/>
        <w:bidi w:val="0"/>
        <w:adjustRightInd/>
        <w:snapToGrid/>
        <w:spacing w:after="567" w:line="360" w:lineRule="auto"/>
        <w:jc w:val="center"/>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KHOA CÔNG NGHỆ THÔNG TIN</w:t>
      </w:r>
    </w:p>
    <w:p w14:paraId="618594D3">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anchor distT="0" distB="0" distL="114300" distR="114300" simplePos="0" relativeHeight="251661312" behindDoc="1" locked="0" layoutInCell="1" allowOverlap="1">
            <wp:simplePos x="0" y="0"/>
            <wp:positionH relativeFrom="column">
              <wp:posOffset>1814195</wp:posOffset>
            </wp:positionH>
            <wp:positionV relativeFrom="paragraph">
              <wp:posOffset>113030</wp:posOffset>
            </wp:positionV>
            <wp:extent cx="1645920" cy="1645920"/>
            <wp:effectExtent l="0" t="0" r="0" b="0"/>
            <wp:wrapTight wrapText="bothSides">
              <wp:wrapPolygon>
                <wp:start x="0" y="0"/>
                <wp:lineTo x="0" y="21400"/>
                <wp:lineTo x="21400" y="21400"/>
                <wp:lineTo x="21400" y="0"/>
                <wp:lineTo x="0" y="0"/>
              </wp:wrapPolygon>
            </wp:wrapTight>
            <wp:docPr id="2" name="Picture 2" descr="Nha Trang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ha Trang University"/>
                    <pic:cNvPicPr>
                      <a:picLocks noChangeAspect="1"/>
                    </pic:cNvPicPr>
                  </pic:nvPicPr>
                  <pic:blipFill>
                    <a:blip r:embed="rId6"/>
                    <a:stretch>
                      <a:fillRect/>
                    </a:stretch>
                  </pic:blipFill>
                  <pic:spPr>
                    <a:xfrm>
                      <a:off x="0" y="0"/>
                      <a:ext cx="1645920" cy="1645920"/>
                    </a:xfrm>
                    <a:prstGeom prst="rect">
                      <a:avLst/>
                    </a:prstGeom>
                  </pic:spPr>
                </pic:pic>
              </a:graphicData>
            </a:graphic>
          </wp:anchor>
        </w:drawing>
      </w:r>
    </w:p>
    <w:p w14:paraId="669A5C85">
      <w:pPr>
        <w:spacing w:line="360" w:lineRule="auto"/>
        <w:rPr>
          <w:rFonts w:hint="default" w:ascii="Times New Roman" w:hAnsi="Times New Roman" w:cs="Times New Roman"/>
          <w:sz w:val="26"/>
          <w:szCs w:val="26"/>
        </w:rPr>
      </w:pPr>
    </w:p>
    <w:p w14:paraId="14B198B4">
      <w:pPr>
        <w:spacing w:line="360" w:lineRule="auto"/>
        <w:rPr>
          <w:rFonts w:hint="default" w:ascii="Times New Roman" w:hAnsi="Times New Roman" w:cs="Times New Roman"/>
          <w:sz w:val="26"/>
          <w:szCs w:val="26"/>
        </w:rPr>
      </w:pPr>
    </w:p>
    <w:p w14:paraId="49490EDD">
      <w:pPr>
        <w:spacing w:line="360" w:lineRule="auto"/>
        <w:rPr>
          <w:rFonts w:hint="default" w:ascii="Times New Roman" w:hAnsi="Times New Roman" w:cs="Times New Roman"/>
          <w:sz w:val="26"/>
          <w:szCs w:val="26"/>
        </w:rPr>
      </w:pPr>
    </w:p>
    <w:p w14:paraId="0BF50027">
      <w:pPr>
        <w:spacing w:line="360" w:lineRule="auto"/>
        <w:rPr>
          <w:rFonts w:hint="default" w:ascii="Times New Roman" w:hAnsi="Times New Roman" w:cs="Times New Roman"/>
          <w:sz w:val="26"/>
          <w:szCs w:val="26"/>
        </w:rPr>
      </w:pPr>
    </w:p>
    <w:p w14:paraId="4CB2104E">
      <w:pPr>
        <w:spacing w:line="360" w:lineRule="auto"/>
        <w:rPr>
          <w:rFonts w:hint="default" w:ascii="Times New Roman" w:hAnsi="Times New Roman" w:cs="Times New Roman"/>
          <w:sz w:val="26"/>
          <w:szCs w:val="26"/>
        </w:rPr>
      </w:pPr>
    </w:p>
    <w:p w14:paraId="4CACA8DE">
      <w:pPr>
        <w:spacing w:line="360" w:lineRule="auto"/>
        <w:jc w:val="center"/>
        <w:rPr>
          <w:rFonts w:hint="default" w:ascii="Times New Roman" w:hAnsi="Times New Roman" w:cs="Times New Roman"/>
          <w:b/>
          <w:bCs/>
          <w:sz w:val="26"/>
          <w:szCs w:val="26"/>
          <w:lang w:val="en-US"/>
        </w:rPr>
      </w:pPr>
    </w:p>
    <w:p w14:paraId="34C5A616">
      <w:pPr>
        <w:keepNext w:val="0"/>
        <w:keepLines w:val="0"/>
        <w:pageBreakBefore w:val="0"/>
        <w:widowControl/>
        <w:kinsoku/>
        <w:wordWrap/>
        <w:overflowPunct/>
        <w:topLinePunct w:val="0"/>
        <w:autoSpaceDE/>
        <w:autoSpaceDN/>
        <w:bidi w:val="0"/>
        <w:adjustRightInd/>
        <w:snapToGrid/>
        <w:spacing w:before="567" w:after="850" w:line="360" w:lineRule="auto"/>
        <w:jc w:val="center"/>
        <w:textAlignment w:val="auto"/>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 xml:space="preserve">BÁO CÁO </w:t>
      </w:r>
      <w:r>
        <w:rPr>
          <w:rFonts w:hint="default" w:cs="Times New Roman"/>
          <w:b/>
          <w:bCs/>
          <w:sz w:val="30"/>
          <w:szCs w:val="30"/>
          <w:lang w:val="en-US"/>
        </w:rPr>
        <w:t>BÀI TẬP LỚN LẬP TRÌNH PYTHON</w:t>
      </w:r>
    </w:p>
    <w:p w14:paraId="7BC1187D">
      <w:pPr>
        <w:keepNext w:val="0"/>
        <w:keepLines w:val="0"/>
        <w:pageBreakBefore w:val="0"/>
        <w:widowControl/>
        <w:kinsoku/>
        <w:wordWrap/>
        <w:overflowPunct/>
        <w:topLinePunct w:val="0"/>
        <w:autoSpaceDE/>
        <w:autoSpaceDN/>
        <w:bidi w:val="0"/>
        <w:adjustRightInd/>
        <w:snapToGrid/>
        <w:spacing w:after="850" w:line="360" w:lineRule="auto"/>
        <w:jc w:val="center"/>
        <w:textAlignment w:val="auto"/>
        <w:rPr>
          <w:rFonts w:hint="default" w:ascii="Times New Roman" w:hAnsi="Times New Roman" w:cs="Times New Roman"/>
          <w:b/>
          <w:bCs/>
          <w:sz w:val="30"/>
          <w:szCs w:val="30"/>
          <w:lang w:val="en-US"/>
        </w:rPr>
      </w:pPr>
      <w:r>
        <w:rPr>
          <w:rFonts w:hint="default" w:ascii="Times New Roman" w:hAnsi="Times New Roman" w:cs="Times New Roman"/>
          <w:b/>
          <w:bCs/>
          <w:sz w:val="30"/>
          <w:szCs w:val="30"/>
          <w:lang w:val="en-US"/>
        </w:rPr>
        <w:t>Tên đề tài: CÀI ĐẶT THUẬT TOÁN MÃ HÓA RSA VÀ HÀM BĂM SHA-256 TRONG PYTHON</w:t>
      </w:r>
    </w:p>
    <w:p w14:paraId="5451EFD4">
      <w:pPr>
        <w:keepNext w:val="0"/>
        <w:keepLines w:val="0"/>
        <w:pageBreakBefore w:val="0"/>
        <w:widowControl/>
        <w:tabs>
          <w:tab w:val="left" w:pos="189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Sinh viên thực hiện: Võ Văn Thành</w:t>
      </w:r>
    </w:p>
    <w:p w14:paraId="37619A6A">
      <w:pPr>
        <w:keepNext w:val="0"/>
        <w:keepLines w:val="0"/>
        <w:pageBreakBefore w:val="0"/>
        <w:widowControl/>
        <w:tabs>
          <w:tab w:val="left" w:pos="189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Mã số sinh viên: 64132201</w:t>
      </w:r>
    </w:p>
    <w:p w14:paraId="1B7BFEFF">
      <w:pPr>
        <w:keepNext w:val="0"/>
        <w:keepLines w:val="0"/>
        <w:pageBreakBefore w:val="0"/>
        <w:widowControl/>
        <w:tabs>
          <w:tab w:val="left" w:pos="1890"/>
        </w:tabs>
        <w:kinsoku/>
        <w:wordWrap/>
        <w:overflowPunct/>
        <w:topLinePunct w:val="0"/>
        <w:autoSpaceDE/>
        <w:autoSpaceDN/>
        <w:bidi w:val="0"/>
        <w:adjustRightInd/>
        <w:snapToGrid/>
        <w:spacing w:line="360" w:lineRule="auto"/>
        <w:jc w:val="both"/>
        <w:textAlignment w:val="auto"/>
        <w:rPr>
          <w:rFonts w:hint="default" w:cs="Times New Roman"/>
          <w:b/>
          <w:bCs/>
          <w:sz w:val="26"/>
          <w:szCs w:val="26"/>
          <w:lang w:val="en-US"/>
        </w:rPr>
      </w:pPr>
      <w:r>
        <w:rPr>
          <w:rFonts w:hint="default" w:cs="Times New Roman"/>
          <w:b/>
          <w:bCs/>
          <w:sz w:val="26"/>
          <w:szCs w:val="26"/>
          <w:lang w:val="en-US"/>
        </w:rPr>
        <w:tab/>
      </w:r>
      <w:r>
        <w:rPr>
          <w:rFonts w:hint="default" w:ascii="Times New Roman" w:hAnsi="Times New Roman" w:cs="Times New Roman"/>
          <w:b/>
          <w:bCs/>
          <w:sz w:val="26"/>
          <w:szCs w:val="26"/>
          <w:lang w:val="en-US"/>
        </w:rPr>
        <w:t>Giảng viên hướng dẫn: T</w:t>
      </w:r>
      <w:r>
        <w:rPr>
          <w:rFonts w:hint="default" w:cs="Times New Roman"/>
          <w:b/>
          <w:bCs/>
          <w:sz w:val="26"/>
          <w:szCs w:val="26"/>
          <w:lang w:val="en-US"/>
        </w:rPr>
        <w:t>S. Phạm Văn Nam</w:t>
      </w:r>
    </w:p>
    <w:p w14:paraId="09EDE600">
      <w:pPr>
        <w:keepNext w:val="0"/>
        <w:keepLines w:val="0"/>
        <w:pageBreakBefore w:val="0"/>
        <w:widowControl/>
        <w:tabs>
          <w:tab w:val="left" w:pos="189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bCs/>
          <w:sz w:val="26"/>
          <w:szCs w:val="26"/>
          <w:lang w:val="en-US"/>
        </w:rPr>
      </w:pPr>
      <w:r>
        <w:rPr>
          <w:rFonts w:hint="default" w:cs="Times New Roman"/>
          <w:b/>
          <w:bCs/>
          <w:sz w:val="26"/>
          <w:szCs w:val="26"/>
          <w:lang w:val="en-US"/>
        </w:rPr>
        <w:tab/>
      </w:r>
      <w:r>
        <w:rPr>
          <w:rFonts w:hint="default" w:cs="Times New Roman"/>
          <w:b/>
          <w:bCs/>
          <w:sz w:val="26"/>
          <w:szCs w:val="26"/>
          <w:lang w:val="en-US"/>
        </w:rPr>
        <w:t>Học kỳ 1, năm học 2024 - 2025</w:t>
      </w:r>
    </w:p>
    <w:p w14:paraId="37DBDE10">
      <w:pPr>
        <w:keepNext w:val="0"/>
        <w:keepLines w:val="0"/>
        <w:pageBreakBefore w:val="0"/>
        <w:widowControl/>
        <w:tabs>
          <w:tab w:val="left" w:pos="1890"/>
        </w:tabs>
        <w:kinsoku/>
        <w:wordWrap/>
        <w:overflowPunct/>
        <w:topLinePunct w:val="0"/>
        <w:autoSpaceDE/>
        <w:autoSpaceDN/>
        <w:bidi w:val="0"/>
        <w:adjustRightInd/>
        <w:snapToGrid/>
        <w:spacing w:before="2600" w:line="360" w:lineRule="auto"/>
        <w:jc w:val="center"/>
        <w:textAlignment w:val="auto"/>
        <w:rPr>
          <w:rFonts w:hint="default" w:ascii="Times New Roman" w:hAnsi="Times New Roman" w:cs="Times New Roman"/>
          <w:b w:val="0"/>
          <w:bCs w:val="0"/>
          <w:i w:val="0"/>
          <w:iCs w:val="0"/>
          <w:sz w:val="26"/>
          <w:szCs w:val="26"/>
          <w:lang w:val="en-US"/>
        </w:rPr>
        <w:sectPr>
          <w:pgSz w:w="11906" w:h="16838"/>
          <w:pgMar w:top="1440" w:right="1800" w:bottom="1440" w:left="1800" w:header="720" w:footer="720" w:gutter="0"/>
          <w:pgBorders w:display="firstPage">
            <w:top w:val="thinThickThinSmallGap" w:color="auto" w:sz="24" w:space="31"/>
            <w:left w:val="thinThickThinSmallGap" w:color="auto" w:sz="24" w:space="31"/>
            <w:bottom w:val="thinThickThinSmallGap" w:color="auto" w:sz="24" w:space="31"/>
            <w:right w:val="thinThickThinSmallGap" w:color="auto" w:sz="24" w:space="31"/>
          </w:pgBorders>
          <w:pgNumType w:fmt="decimal"/>
          <w:cols w:space="720" w:num="1"/>
          <w:docGrid w:linePitch="360" w:charSpace="0"/>
        </w:sectPr>
      </w:pPr>
      <w:r>
        <w:rPr>
          <w:rFonts w:hint="default" w:ascii="Times New Roman" w:hAnsi="Times New Roman" w:cs="Times New Roman"/>
          <w:b w:val="0"/>
          <w:bCs w:val="0"/>
          <w:i w:val="0"/>
          <w:iCs w:val="0"/>
          <w:sz w:val="26"/>
          <w:szCs w:val="26"/>
          <w:lang w:val="en-US"/>
        </w:rPr>
        <w:t>Khánh Hòa - 202</w:t>
      </w:r>
      <w:r>
        <w:rPr>
          <w:rFonts w:hint="default" w:cs="Times New Roman"/>
          <w:b w:val="0"/>
          <w:bCs w:val="0"/>
          <w:i w:val="0"/>
          <w:iCs w:val="0"/>
          <w:sz w:val="26"/>
          <w:szCs w:val="26"/>
          <w:lang w:val="en-US"/>
        </w:rPr>
        <w:t>5</w:t>
      </w:r>
    </w:p>
    <w:p w14:paraId="1E5099E1">
      <w:pPr>
        <w:pStyle w:val="142"/>
        <w:tabs>
          <w:tab w:val="right" w:leader="dot" w:pos="8306"/>
        </w:tabs>
        <w:spacing w:line="360" w:lineRule="auto"/>
        <w:jc w:val="center"/>
        <w:rPr>
          <w:rFonts w:hint="default" w:ascii="Times New Roman" w:hAnsi="Times New Roman" w:cs="Times New Roman"/>
          <w:b/>
          <w:bCs/>
          <w:lang w:val="en-US"/>
        </w:rPr>
      </w:pPr>
      <w:r>
        <w:rPr>
          <w:rFonts w:hint="default" w:ascii="Times New Roman" w:hAnsi="Times New Roman" w:cs="Times New Roman"/>
          <w:b/>
          <w:bCs/>
          <w:sz w:val="30"/>
          <w:szCs w:val="30"/>
          <w:lang w:val="en-US"/>
        </w:rPr>
        <w:t>MỤC LỤC</w:t>
      </w:r>
    </w:p>
    <w:p w14:paraId="512A69E6">
      <w:pPr>
        <w:pStyle w:val="142"/>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TOC \o "1-3" \h \u </w:instrText>
      </w:r>
      <w:r>
        <w:rPr>
          <w:rFonts w:hint="default" w:ascii="Times New Roman" w:hAnsi="Times New Roman" w:cs="Times New Roman"/>
          <w:b/>
          <w:bCs/>
        </w:rPr>
        <w:fldChar w:fldCharType="separate"/>
      </w: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_Toc20602 </w:instrText>
      </w:r>
      <w:r>
        <w:rPr>
          <w:rFonts w:hint="default" w:ascii="Times New Roman" w:hAnsi="Times New Roman" w:cs="Times New Roman"/>
          <w:b/>
          <w:bCs/>
        </w:rPr>
        <w:fldChar w:fldCharType="separate"/>
      </w:r>
      <w:r>
        <w:rPr>
          <w:rFonts w:hint="default" w:ascii="Times New Roman" w:hAnsi="Times New Roman" w:cs="Times New Roman"/>
          <w:b/>
          <w:bCs/>
          <w:lang w:val="en-US"/>
        </w:rPr>
        <w:t>DANH MỤC HÌNH</w:t>
      </w:r>
      <w:r>
        <w:rPr>
          <w:b/>
          <w:bCs/>
        </w:rPr>
        <w:tab/>
      </w:r>
      <w:r>
        <w:rPr>
          <w:b/>
          <w:bCs/>
        </w:rPr>
        <w:fldChar w:fldCharType="begin"/>
      </w:r>
      <w:r>
        <w:rPr>
          <w:b/>
          <w:bCs/>
        </w:rPr>
        <w:instrText xml:space="preserve"> PAGEREF _Toc20602 \h </w:instrText>
      </w:r>
      <w:r>
        <w:rPr>
          <w:b/>
          <w:bCs/>
        </w:rPr>
        <w:fldChar w:fldCharType="separate"/>
      </w:r>
      <w:r>
        <w:rPr>
          <w:b/>
          <w:bCs/>
        </w:rPr>
        <w:t>2</w:t>
      </w:r>
      <w:r>
        <w:rPr>
          <w:b/>
          <w:bCs/>
        </w:rPr>
        <w:fldChar w:fldCharType="end"/>
      </w:r>
      <w:r>
        <w:rPr>
          <w:rFonts w:hint="default" w:ascii="Times New Roman" w:hAnsi="Times New Roman" w:cs="Times New Roman"/>
          <w:b/>
          <w:bCs/>
        </w:rPr>
        <w:fldChar w:fldCharType="end"/>
      </w:r>
    </w:p>
    <w:p w14:paraId="410DFA1D">
      <w:pPr>
        <w:pStyle w:val="142"/>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_Toc472 </w:instrText>
      </w:r>
      <w:r>
        <w:rPr>
          <w:rFonts w:hint="default" w:ascii="Times New Roman" w:hAnsi="Times New Roman" w:cs="Times New Roman"/>
          <w:b/>
          <w:bCs/>
        </w:rPr>
        <w:fldChar w:fldCharType="separate"/>
      </w:r>
      <w:r>
        <w:rPr>
          <w:rFonts w:hint="default" w:ascii="Times New Roman" w:hAnsi="Times New Roman" w:cs="Times New Roman"/>
          <w:b/>
          <w:bCs/>
          <w:lang w:val="en-US"/>
        </w:rPr>
        <w:t>DANH MỤC BẢNG</w:t>
      </w:r>
      <w:r>
        <w:rPr>
          <w:b/>
          <w:bCs/>
        </w:rPr>
        <w:tab/>
      </w:r>
      <w:r>
        <w:rPr>
          <w:b/>
          <w:bCs/>
        </w:rPr>
        <w:fldChar w:fldCharType="begin"/>
      </w:r>
      <w:r>
        <w:rPr>
          <w:b/>
          <w:bCs/>
        </w:rPr>
        <w:instrText xml:space="preserve"> PAGEREF _Toc472 \h </w:instrText>
      </w:r>
      <w:r>
        <w:rPr>
          <w:b/>
          <w:bCs/>
        </w:rPr>
        <w:fldChar w:fldCharType="separate"/>
      </w:r>
      <w:r>
        <w:rPr>
          <w:b/>
          <w:bCs/>
        </w:rPr>
        <w:t>3</w:t>
      </w:r>
      <w:r>
        <w:rPr>
          <w:b/>
          <w:bCs/>
        </w:rPr>
        <w:fldChar w:fldCharType="end"/>
      </w:r>
      <w:r>
        <w:rPr>
          <w:rFonts w:hint="default" w:ascii="Times New Roman" w:hAnsi="Times New Roman" w:cs="Times New Roman"/>
          <w:b/>
          <w:bCs/>
        </w:rPr>
        <w:fldChar w:fldCharType="end"/>
      </w:r>
    </w:p>
    <w:p w14:paraId="10FA219B">
      <w:pPr>
        <w:pStyle w:val="142"/>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_Toc7657 </w:instrText>
      </w:r>
      <w:r>
        <w:rPr>
          <w:rFonts w:hint="default" w:ascii="Times New Roman" w:hAnsi="Times New Roman" w:cs="Times New Roman"/>
          <w:b/>
          <w:bCs/>
        </w:rPr>
        <w:fldChar w:fldCharType="separate"/>
      </w:r>
      <w:r>
        <w:rPr>
          <w:rFonts w:hint="default" w:ascii="Times New Roman" w:hAnsi="Times New Roman" w:cs="Times New Roman"/>
          <w:b/>
          <w:bCs/>
          <w:lang w:val="en-US"/>
        </w:rPr>
        <w:t xml:space="preserve">Chương 1. </w:t>
      </w:r>
      <w:r>
        <w:rPr>
          <w:rFonts w:hint="default" w:cs="Times New Roman"/>
          <w:b/>
          <w:bCs/>
          <w:lang w:val="en-US"/>
        </w:rPr>
        <w:t>GIỚI THIỆU ĐỀ TÀI</w:t>
      </w:r>
      <w:r>
        <w:rPr>
          <w:b/>
          <w:bCs/>
        </w:rPr>
        <w:tab/>
      </w:r>
      <w:r>
        <w:rPr>
          <w:b/>
          <w:bCs/>
        </w:rPr>
        <w:fldChar w:fldCharType="begin"/>
      </w:r>
      <w:r>
        <w:rPr>
          <w:b/>
          <w:bCs/>
        </w:rPr>
        <w:instrText xml:space="preserve"> PAGEREF _Toc7657 \h </w:instrText>
      </w:r>
      <w:r>
        <w:rPr>
          <w:b/>
          <w:bCs/>
        </w:rPr>
        <w:fldChar w:fldCharType="separate"/>
      </w:r>
      <w:r>
        <w:rPr>
          <w:b/>
          <w:bCs/>
        </w:rPr>
        <w:t>4</w:t>
      </w:r>
      <w:r>
        <w:rPr>
          <w:b/>
          <w:bCs/>
        </w:rPr>
        <w:fldChar w:fldCharType="end"/>
      </w:r>
      <w:r>
        <w:rPr>
          <w:rFonts w:hint="default" w:ascii="Times New Roman" w:hAnsi="Times New Roman" w:cs="Times New Roman"/>
          <w:b/>
          <w:bCs/>
        </w:rPr>
        <w:fldChar w:fldCharType="end"/>
      </w:r>
    </w:p>
    <w:p w14:paraId="3884E7C2">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_Toc10856 </w:instrText>
      </w:r>
      <w:r>
        <w:rPr>
          <w:rFonts w:hint="default" w:ascii="Times New Roman" w:hAnsi="Times New Roman" w:cs="Times New Roman"/>
          <w:b/>
          <w:bCs/>
        </w:rPr>
        <w:fldChar w:fldCharType="separate"/>
      </w:r>
      <w:r>
        <w:rPr>
          <w:rFonts w:hint="default" w:ascii="Times New Roman" w:hAnsi="Times New Roman" w:cs="Times New Roman"/>
          <w:b/>
          <w:bCs/>
          <w:lang w:val="en-US"/>
        </w:rPr>
        <w:t>1.1 LÝ DO CHỌN ĐỀ TÀI</w:t>
      </w:r>
      <w:r>
        <w:rPr>
          <w:b/>
          <w:bCs/>
        </w:rPr>
        <w:tab/>
      </w:r>
      <w:r>
        <w:rPr>
          <w:b/>
          <w:bCs/>
        </w:rPr>
        <w:fldChar w:fldCharType="begin"/>
      </w:r>
      <w:r>
        <w:rPr>
          <w:b/>
          <w:bCs/>
        </w:rPr>
        <w:instrText xml:space="preserve"> PAGEREF _Toc10856 \h </w:instrText>
      </w:r>
      <w:r>
        <w:rPr>
          <w:b/>
          <w:bCs/>
        </w:rPr>
        <w:fldChar w:fldCharType="separate"/>
      </w:r>
      <w:r>
        <w:rPr>
          <w:b/>
          <w:bCs/>
        </w:rPr>
        <w:t>4</w:t>
      </w:r>
      <w:r>
        <w:rPr>
          <w:b/>
          <w:bCs/>
        </w:rPr>
        <w:fldChar w:fldCharType="end"/>
      </w:r>
      <w:r>
        <w:rPr>
          <w:rFonts w:hint="default" w:ascii="Times New Roman" w:hAnsi="Times New Roman" w:cs="Times New Roman"/>
          <w:b/>
          <w:bCs/>
        </w:rPr>
        <w:fldChar w:fldCharType="end"/>
      </w:r>
    </w:p>
    <w:p w14:paraId="374782F4">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_Toc20297 </w:instrText>
      </w:r>
      <w:r>
        <w:rPr>
          <w:rFonts w:hint="default" w:ascii="Times New Roman" w:hAnsi="Times New Roman" w:cs="Times New Roman"/>
          <w:b/>
          <w:bCs/>
        </w:rPr>
        <w:fldChar w:fldCharType="separate"/>
      </w:r>
      <w:r>
        <w:rPr>
          <w:rFonts w:hint="default" w:ascii="Times New Roman" w:hAnsi="Times New Roman" w:cs="Times New Roman"/>
          <w:b/>
          <w:bCs/>
          <w:lang w:val="en-US"/>
        </w:rPr>
        <w:t>1.2 MỤC TIÊU NGHIÊN CỨU</w:t>
      </w:r>
      <w:r>
        <w:rPr>
          <w:b/>
          <w:bCs/>
        </w:rPr>
        <w:tab/>
      </w:r>
      <w:r>
        <w:rPr>
          <w:b/>
          <w:bCs/>
        </w:rPr>
        <w:fldChar w:fldCharType="begin"/>
      </w:r>
      <w:r>
        <w:rPr>
          <w:b/>
          <w:bCs/>
        </w:rPr>
        <w:instrText xml:space="preserve"> PAGEREF _Toc20297 \h </w:instrText>
      </w:r>
      <w:r>
        <w:rPr>
          <w:b/>
          <w:bCs/>
        </w:rPr>
        <w:fldChar w:fldCharType="separate"/>
      </w:r>
      <w:r>
        <w:rPr>
          <w:b/>
          <w:bCs/>
        </w:rPr>
        <w:t>4</w:t>
      </w:r>
      <w:r>
        <w:rPr>
          <w:b/>
          <w:bCs/>
        </w:rPr>
        <w:fldChar w:fldCharType="end"/>
      </w:r>
      <w:r>
        <w:rPr>
          <w:rFonts w:hint="default" w:ascii="Times New Roman" w:hAnsi="Times New Roman" w:cs="Times New Roman"/>
          <w:b/>
          <w:bCs/>
        </w:rPr>
        <w:fldChar w:fldCharType="end"/>
      </w:r>
    </w:p>
    <w:p w14:paraId="34A940FE">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_Toc31801 </w:instrText>
      </w:r>
      <w:r>
        <w:rPr>
          <w:rFonts w:hint="default" w:ascii="Times New Roman" w:hAnsi="Times New Roman" w:cs="Times New Roman"/>
          <w:b/>
          <w:bCs/>
        </w:rPr>
        <w:fldChar w:fldCharType="separate"/>
      </w:r>
      <w:r>
        <w:rPr>
          <w:rFonts w:hint="default" w:ascii="Times New Roman" w:hAnsi="Times New Roman" w:cs="Times New Roman"/>
          <w:b/>
          <w:bCs/>
          <w:lang w:val="en-US"/>
        </w:rPr>
        <w:t>1.2.1 Mục tiêu đề tài</w:t>
      </w:r>
      <w:r>
        <w:rPr>
          <w:b/>
          <w:bCs/>
        </w:rPr>
        <w:tab/>
      </w:r>
      <w:r>
        <w:rPr>
          <w:b/>
          <w:bCs/>
        </w:rPr>
        <w:fldChar w:fldCharType="begin"/>
      </w:r>
      <w:r>
        <w:rPr>
          <w:b/>
          <w:bCs/>
        </w:rPr>
        <w:instrText xml:space="preserve"> PAGEREF _Toc31801 \h </w:instrText>
      </w:r>
      <w:r>
        <w:rPr>
          <w:b/>
          <w:bCs/>
        </w:rPr>
        <w:fldChar w:fldCharType="separate"/>
      </w:r>
      <w:r>
        <w:rPr>
          <w:b/>
          <w:bCs/>
        </w:rPr>
        <w:t>4</w:t>
      </w:r>
      <w:r>
        <w:rPr>
          <w:b/>
          <w:bCs/>
        </w:rPr>
        <w:fldChar w:fldCharType="end"/>
      </w:r>
      <w:r>
        <w:rPr>
          <w:rFonts w:hint="default" w:ascii="Times New Roman" w:hAnsi="Times New Roman" w:cs="Times New Roman"/>
          <w:b/>
          <w:bCs/>
        </w:rPr>
        <w:fldChar w:fldCharType="end"/>
      </w:r>
    </w:p>
    <w:p w14:paraId="7CC8D241">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_Toc29343 </w:instrText>
      </w:r>
      <w:r>
        <w:rPr>
          <w:rFonts w:hint="default" w:ascii="Times New Roman" w:hAnsi="Times New Roman" w:cs="Times New Roman"/>
          <w:b/>
          <w:bCs/>
        </w:rPr>
        <w:fldChar w:fldCharType="separate"/>
      </w:r>
      <w:r>
        <w:rPr>
          <w:rFonts w:hint="default" w:ascii="Times New Roman" w:hAnsi="Times New Roman" w:cs="Times New Roman"/>
          <w:b/>
          <w:bCs/>
          <w:lang w:val="en-US"/>
        </w:rPr>
        <w:t>1.2.2 Đối tượng và phạm vi nghiên cứu</w:t>
      </w:r>
      <w:r>
        <w:rPr>
          <w:b/>
          <w:bCs/>
        </w:rPr>
        <w:tab/>
      </w:r>
      <w:r>
        <w:rPr>
          <w:b/>
          <w:bCs/>
        </w:rPr>
        <w:fldChar w:fldCharType="begin"/>
      </w:r>
      <w:r>
        <w:rPr>
          <w:b/>
          <w:bCs/>
        </w:rPr>
        <w:instrText xml:space="preserve"> PAGEREF _Toc29343 \h </w:instrText>
      </w:r>
      <w:r>
        <w:rPr>
          <w:b/>
          <w:bCs/>
        </w:rPr>
        <w:fldChar w:fldCharType="separate"/>
      </w:r>
      <w:r>
        <w:rPr>
          <w:b/>
          <w:bCs/>
        </w:rPr>
        <w:t>5</w:t>
      </w:r>
      <w:r>
        <w:rPr>
          <w:b/>
          <w:bCs/>
        </w:rPr>
        <w:fldChar w:fldCharType="end"/>
      </w:r>
      <w:r>
        <w:rPr>
          <w:rFonts w:hint="default" w:ascii="Times New Roman" w:hAnsi="Times New Roman" w:cs="Times New Roman"/>
          <w:b/>
          <w:bCs/>
        </w:rPr>
        <w:fldChar w:fldCharType="end"/>
      </w:r>
    </w:p>
    <w:p w14:paraId="68E76EE6">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_Toc26620 </w:instrText>
      </w:r>
      <w:r>
        <w:rPr>
          <w:rFonts w:hint="default" w:ascii="Times New Roman" w:hAnsi="Times New Roman" w:cs="Times New Roman"/>
          <w:b/>
          <w:bCs/>
        </w:rPr>
        <w:fldChar w:fldCharType="separate"/>
      </w:r>
      <w:r>
        <w:rPr>
          <w:rFonts w:hint="default" w:ascii="Times New Roman" w:hAnsi="Times New Roman" w:cs="Times New Roman"/>
          <w:b/>
          <w:bCs/>
          <w:lang w:val="en-US"/>
        </w:rPr>
        <w:t xml:space="preserve">1.2.3 </w:t>
      </w:r>
      <w:r>
        <w:rPr>
          <w:rFonts w:hint="default" w:cs="Times New Roman"/>
          <w:b/>
          <w:bCs/>
          <w:lang w:val="en-US"/>
        </w:rPr>
        <w:t>Công nghệ sử dụng</w:t>
      </w:r>
      <w:r>
        <w:rPr>
          <w:b/>
          <w:bCs/>
        </w:rPr>
        <w:tab/>
      </w:r>
      <w:r>
        <w:rPr>
          <w:b/>
          <w:bCs/>
        </w:rPr>
        <w:fldChar w:fldCharType="begin"/>
      </w:r>
      <w:r>
        <w:rPr>
          <w:b/>
          <w:bCs/>
        </w:rPr>
        <w:instrText xml:space="preserve"> PAGEREF _Toc26620 \h </w:instrText>
      </w:r>
      <w:r>
        <w:rPr>
          <w:b/>
          <w:bCs/>
        </w:rPr>
        <w:fldChar w:fldCharType="separate"/>
      </w:r>
      <w:r>
        <w:rPr>
          <w:b/>
          <w:bCs/>
        </w:rPr>
        <w:t>5</w:t>
      </w:r>
      <w:r>
        <w:rPr>
          <w:b/>
          <w:bCs/>
        </w:rPr>
        <w:fldChar w:fldCharType="end"/>
      </w:r>
      <w:r>
        <w:rPr>
          <w:rFonts w:hint="default" w:ascii="Times New Roman" w:hAnsi="Times New Roman" w:cs="Times New Roman"/>
          <w:b/>
          <w:bCs/>
        </w:rPr>
        <w:fldChar w:fldCharType="end"/>
      </w:r>
    </w:p>
    <w:p w14:paraId="20505EFA">
      <w:pPr>
        <w:pStyle w:val="142"/>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_Toc19884 </w:instrText>
      </w:r>
      <w:r>
        <w:rPr>
          <w:rFonts w:hint="default" w:ascii="Times New Roman" w:hAnsi="Times New Roman" w:cs="Times New Roman"/>
          <w:b/>
          <w:bCs/>
        </w:rPr>
        <w:fldChar w:fldCharType="separate"/>
      </w:r>
      <w:r>
        <w:rPr>
          <w:rFonts w:hint="default" w:ascii="Times New Roman" w:hAnsi="Times New Roman" w:cs="Times New Roman"/>
          <w:b/>
          <w:bCs/>
          <w:lang w:val="en-US"/>
        </w:rPr>
        <w:t>Chương 2. CƠ SỞ LÝ THUYẾT</w:t>
      </w:r>
      <w:r>
        <w:rPr>
          <w:b/>
          <w:bCs/>
        </w:rPr>
        <w:tab/>
      </w:r>
      <w:r>
        <w:rPr>
          <w:b/>
          <w:bCs/>
        </w:rPr>
        <w:fldChar w:fldCharType="begin"/>
      </w:r>
      <w:r>
        <w:rPr>
          <w:b/>
          <w:bCs/>
        </w:rPr>
        <w:instrText xml:space="preserve"> PAGEREF _Toc19884 \h </w:instrText>
      </w:r>
      <w:r>
        <w:rPr>
          <w:b/>
          <w:bCs/>
        </w:rPr>
        <w:fldChar w:fldCharType="separate"/>
      </w:r>
      <w:r>
        <w:rPr>
          <w:b/>
          <w:bCs/>
        </w:rPr>
        <w:t>6</w:t>
      </w:r>
      <w:r>
        <w:rPr>
          <w:b/>
          <w:bCs/>
        </w:rPr>
        <w:fldChar w:fldCharType="end"/>
      </w:r>
      <w:r>
        <w:rPr>
          <w:rFonts w:hint="default" w:ascii="Times New Roman" w:hAnsi="Times New Roman" w:cs="Times New Roman"/>
          <w:b/>
          <w:bCs/>
        </w:rPr>
        <w:fldChar w:fldCharType="end"/>
      </w:r>
    </w:p>
    <w:p w14:paraId="133AE5D5">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_Toc7411 </w:instrText>
      </w:r>
      <w:r>
        <w:rPr>
          <w:rFonts w:hint="default" w:ascii="Times New Roman" w:hAnsi="Times New Roman" w:cs="Times New Roman"/>
          <w:b/>
          <w:bCs/>
        </w:rPr>
        <w:fldChar w:fldCharType="separate"/>
      </w:r>
      <w:r>
        <w:rPr>
          <w:rFonts w:hint="default" w:ascii="Times New Roman" w:hAnsi="Times New Roman" w:cs="Times New Roman"/>
          <w:b/>
          <w:bCs/>
          <w:lang w:val="en-US"/>
        </w:rPr>
        <w:t>2.1 MÃ HÓA BẤT ĐỐI XỨNG RSA</w:t>
      </w:r>
      <w:r>
        <w:rPr>
          <w:b/>
          <w:bCs/>
        </w:rPr>
        <w:tab/>
      </w:r>
      <w:r>
        <w:rPr>
          <w:b/>
          <w:bCs/>
        </w:rPr>
        <w:fldChar w:fldCharType="begin"/>
      </w:r>
      <w:r>
        <w:rPr>
          <w:b/>
          <w:bCs/>
        </w:rPr>
        <w:instrText xml:space="preserve"> PAGEREF _Toc7411 \h </w:instrText>
      </w:r>
      <w:r>
        <w:rPr>
          <w:b/>
          <w:bCs/>
        </w:rPr>
        <w:fldChar w:fldCharType="separate"/>
      </w:r>
      <w:r>
        <w:rPr>
          <w:b/>
          <w:bCs/>
        </w:rPr>
        <w:t>6</w:t>
      </w:r>
      <w:r>
        <w:rPr>
          <w:b/>
          <w:bCs/>
        </w:rPr>
        <w:fldChar w:fldCharType="end"/>
      </w:r>
      <w:r>
        <w:rPr>
          <w:rFonts w:hint="default" w:ascii="Times New Roman" w:hAnsi="Times New Roman" w:cs="Times New Roman"/>
          <w:b/>
          <w:bCs/>
        </w:rPr>
        <w:fldChar w:fldCharType="end"/>
      </w:r>
    </w:p>
    <w:p w14:paraId="77AD08FB">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_Toc30989 </w:instrText>
      </w:r>
      <w:r>
        <w:rPr>
          <w:rFonts w:hint="default" w:ascii="Times New Roman" w:hAnsi="Times New Roman" w:cs="Times New Roman"/>
          <w:b/>
          <w:bCs/>
        </w:rPr>
        <w:fldChar w:fldCharType="separate"/>
      </w:r>
      <w:r>
        <w:rPr>
          <w:rFonts w:hint="default" w:ascii="Times New Roman" w:hAnsi="Times New Roman" w:cs="Times New Roman"/>
          <w:b/>
          <w:bCs/>
          <w:lang w:val="en-US"/>
        </w:rPr>
        <w:t>2.1.1 Giới thiệu</w:t>
      </w:r>
      <w:r>
        <w:rPr>
          <w:b/>
          <w:bCs/>
        </w:rPr>
        <w:tab/>
      </w:r>
      <w:r>
        <w:rPr>
          <w:b/>
          <w:bCs/>
        </w:rPr>
        <w:fldChar w:fldCharType="begin"/>
      </w:r>
      <w:r>
        <w:rPr>
          <w:b/>
          <w:bCs/>
        </w:rPr>
        <w:instrText xml:space="preserve"> PAGEREF _Toc30989 \h </w:instrText>
      </w:r>
      <w:r>
        <w:rPr>
          <w:b/>
          <w:bCs/>
        </w:rPr>
        <w:fldChar w:fldCharType="separate"/>
      </w:r>
      <w:r>
        <w:rPr>
          <w:b/>
          <w:bCs/>
        </w:rPr>
        <w:t>6</w:t>
      </w:r>
      <w:r>
        <w:rPr>
          <w:b/>
          <w:bCs/>
        </w:rPr>
        <w:fldChar w:fldCharType="end"/>
      </w:r>
      <w:r>
        <w:rPr>
          <w:rFonts w:hint="default" w:ascii="Times New Roman" w:hAnsi="Times New Roman" w:cs="Times New Roman"/>
          <w:b/>
          <w:bCs/>
        </w:rPr>
        <w:fldChar w:fldCharType="end"/>
      </w:r>
    </w:p>
    <w:p w14:paraId="6A3EDB25">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_Toc26148 </w:instrText>
      </w:r>
      <w:r>
        <w:rPr>
          <w:rFonts w:hint="default" w:ascii="Times New Roman" w:hAnsi="Times New Roman" w:cs="Times New Roman"/>
          <w:b/>
          <w:bCs/>
        </w:rPr>
        <w:fldChar w:fldCharType="separate"/>
      </w:r>
      <w:r>
        <w:rPr>
          <w:rFonts w:hint="default" w:ascii="Times New Roman" w:hAnsi="Times New Roman" w:cs="Times New Roman"/>
          <w:b/>
          <w:bCs/>
          <w:lang w:val="en-US"/>
        </w:rPr>
        <w:t>2.1.2 Nguyên lý hoạt động</w:t>
      </w:r>
      <w:r>
        <w:rPr>
          <w:b/>
          <w:bCs/>
        </w:rPr>
        <w:tab/>
      </w:r>
      <w:r>
        <w:rPr>
          <w:b/>
          <w:bCs/>
        </w:rPr>
        <w:fldChar w:fldCharType="begin"/>
      </w:r>
      <w:r>
        <w:rPr>
          <w:b/>
          <w:bCs/>
        </w:rPr>
        <w:instrText xml:space="preserve"> PAGEREF _Toc26148 \h </w:instrText>
      </w:r>
      <w:r>
        <w:rPr>
          <w:b/>
          <w:bCs/>
        </w:rPr>
        <w:fldChar w:fldCharType="separate"/>
      </w:r>
      <w:r>
        <w:rPr>
          <w:b/>
          <w:bCs/>
        </w:rPr>
        <w:t>6</w:t>
      </w:r>
      <w:r>
        <w:rPr>
          <w:b/>
          <w:bCs/>
        </w:rPr>
        <w:fldChar w:fldCharType="end"/>
      </w:r>
      <w:r>
        <w:rPr>
          <w:rFonts w:hint="default" w:ascii="Times New Roman" w:hAnsi="Times New Roman" w:cs="Times New Roman"/>
          <w:b/>
          <w:bCs/>
        </w:rPr>
        <w:fldChar w:fldCharType="end"/>
      </w:r>
    </w:p>
    <w:p w14:paraId="08525BDA">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_Toc15643 </w:instrText>
      </w:r>
      <w:r>
        <w:rPr>
          <w:rFonts w:hint="default" w:ascii="Times New Roman" w:hAnsi="Times New Roman" w:cs="Times New Roman"/>
          <w:b/>
          <w:bCs/>
        </w:rPr>
        <w:fldChar w:fldCharType="separate"/>
      </w:r>
      <w:r>
        <w:rPr>
          <w:rFonts w:hint="default" w:ascii="Times New Roman" w:hAnsi="Times New Roman" w:cs="Times New Roman"/>
          <w:b/>
          <w:bCs/>
          <w:lang w:val="en-US" w:eastAsia="zh-CN"/>
        </w:rPr>
        <w:t>2.1.3 Độ an toàn của RSA</w:t>
      </w:r>
      <w:r>
        <w:rPr>
          <w:b/>
          <w:bCs/>
        </w:rPr>
        <w:tab/>
      </w:r>
      <w:r>
        <w:rPr>
          <w:b/>
          <w:bCs/>
        </w:rPr>
        <w:fldChar w:fldCharType="begin"/>
      </w:r>
      <w:r>
        <w:rPr>
          <w:b/>
          <w:bCs/>
        </w:rPr>
        <w:instrText xml:space="preserve"> PAGEREF _Toc15643 \h </w:instrText>
      </w:r>
      <w:r>
        <w:rPr>
          <w:b/>
          <w:bCs/>
        </w:rPr>
        <w:fldChar w:fldCharType="separate"/>
      </w:r>
      <w:r>
        <w:rPr>
          <w:b/>
          <w:bCs/>
        </w:rPr>
        <w:t>10</w:t>
      </w:r>
      <w:r>
        <w:rPr>
          <w:b/>
          <w:bCs/>
        </w:rPr>
        <w:fldChar w:fldCharType="end"/>
      </w:r>
      <w:r>
        <w:rPr>
          <w:rFonts w:hint="default" w:ascii="Times New Roman" w:hAnsi="Times New Roman" w:cs="Times New Roman"/>
          <w:b/>
          <w:bCs/>
        </w:rPr>
        <w:fldChar w:fldCharType="end"/>
      </w:r>
    </w:p>
    <w:p w14:paraId="75F24724">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_Toc13867 </w:instrText>
      </w:r>
      <w:r>
        <w:rPr>
          <w:rFonts w:hint="default" w:ascii="Times New Roman" w:hAnsi="Times New Roman" w:cs="Times New Roman"/>
          <w:b/>
          <w:bCs/>
        </w:rPr>
        <w:fldChar w:fldCharType="separate"/>
      </w:r>
      <w:r>
        <w:rPr>
          <w:rFonts w:hint="default" w:ascii="Times New Roman" w:hAnsi="Times New Roman" w:cs="Times New Roman"/>
          <w:b/>
          <w:bCs/>
          <w:lang w:val="en-US" w:eastAsia="zh-CN"/>
        </w:rPr>
        <w:t>2.2 HÀM BĂM SHA-256</w:t>
      </w:r>
      <w:r>
        <w:rPr>
          <w:b/>
          <w:bCs/>
        </w:rPr>
        <w:tab/>
      </w:r>
      <w:r>
        <w:rPr>
          <w:b/>
          <w:bCs/>
        </w:rPr>
        <w:fldChar w:fldCharType="begin"/>
      </w:r>
      <w:r>
        <w:rPr>
          <w:b/>
          <w:bCs/>
        </w:rPr>
        <w:instrText xml:space="preserve"> PAGEREF _Toc13867 \h </w:instrText>
      </w:r>
      <w:r>
        <w:rPr>
          <w:b/>
          <w:bCs/>
        </w:rPr>
        <w:fldChar w:fldCharType="separate"/>
      </w:r>
      <w:r>
        <w:rPr>
          <w:b/>
          <w:bCs/>
        </w:rPr>
        <w:t>11</w:t>
      </w:r>
      <w:r>
        <w:rPr>
          <w:b/>
          <w:bCs/>
        </w:rPr>
        <w:fldChar w:fldCharType="end"/>
      </w:r>
      <w:r>
        <w:rPr>
          <w:rFonts w:hint="default" w:ascii="Times New Roman" w:hAnsi="Times New Roman" w:cs="Times New Roman"/>
          <w:b/>
          <w:bCs/>
        </w:rPr>
        <w:fldChar w:fldCharType="end"/>
      </w:r>
    </w:p>
    <w:p w14:paraId="258C0444">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_Toc1807 </w:instrText>
      </w:r>
      <w:r>
        <w:rPr>
          <w:rFonts w:hint="default" w:ascii="Times New Roman" w:hAnsi="Times New Roman" w:cs="Times New Roman"/>
          <w:b/>
          <w:bCs/>
        </w:rPr>
        <w:fldChar w:fldCharType="separate"/>
      </w:r>
      <w:r>
        <w:rPr>
          <w:rFonts w:hint="default" w:ascii="Times New Roman" w:hAnsi="Times New Roman" w:cs="Times New Roman"/>
          <w:b/>
          <w:bCs/>
          <w:lang w:val="en-US" w:eastAsia="zh-CN"/>
        </w:rPr>
        <w:t>2.2.1 Giới thiệu</w:t>
      </w:r>
      <w:r>
        <w:rPr>
          <w:b/>
          <w:bCs/>
        </w:rPr>
        <w:tab/>
      </w:r>
      <w:r>
        <w:rPr>
          <w:b/>
          <w:bCs/>
        </w:rPr>
        <w:fldChar w:fldCharType="begin"/>
      </w:r>
      <w:r>
        <w:rPr>
          <w:b/>
          <w:bCs/>
        </w:rPr>
        <w:instrText xml:space="preserve"> PAGEREF _Toc1807 \h </w:instrText>
      </w:r>
      <w:r>
        <w:rPr>
          <w:b/>
          <w:bCs/>
        </w:rPr>
        <w:fldChar w:fldCharType="separate"/>
      </w:r>
      <w:r>
        <w:rPr>
          <w:b/>
          <w:bCs/>
        </w:rPr>
        <w:t>11</w:t>
      </w:r>
      <w:r>
        <w:rPr>
          <w:b/>
          <w:bCs/>
        </w:rPr>
        <w:fldChar w:fldCharType="end"/>
      </w:r>
      <w:r>
        <w:rPr>
          <w:rFonts w:hint="default" w:ascii="Times New Roman" w:hAnsi="Times New Roman" w:cs="Times New Roman"/>
          <w:b/>
          <w:bCs/>
        </w:rPr>
        <w:fldChar w:fldCharType="end"/>
      </w:r>
    </w:p>
    <w:p w14:paraId="65859CAE">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_Toc32350 </w:instrText>
      </w:r>
      <w:r>
        <w:rPr>
          <w:rFonts w:hint="default" w:ascii="Times New Roman" w:hAnsi="Times New Roman" w:cs="Times New Roman"/>
          <w:b/>
          <w:bCs/>
        </w:rPr>
        <w:fldChar w:fldCharType="separate"/>
      </w:r>
      <w:r>
        <w:rPr>
          <w:rFonts w:hint="default" w:ascii="Times New Roman" w:hAnsi="Times New Roman" w:cs="Times New Roman"/>
          <w:b/>
          <w:bCs/>
          <w:lang w:val="en-US" w:eastAsia="zh-CN"/>
        </w:rPr>
        <w:t>2.2.2 Nguyên lý hoạt động của SHA-256</w:t>
      </w:r>
      <w:r>
        <w:rPr>
          <w:b/>
          <w:bCs/>
        </w:rPr>
        <w:tab/>
      </w:r>
      <w:r>
        <w:rPr>
          <w:b/>
          <w:bCs/>
        </w:rPr>
        <w:fldChar w:fldCharType="begin"/>
      </w:r>
      <w:r>
        <w:rPr>
          <w:b/>
          <w:bCs/>
        </w:rPr>
        <w:instrText xml:space="preserve"> PAGEREF _Toc32350 \h </w:instrText>
      </w:r>
      <w:r>
        <w:rPr>
          <w:b/>
          <w:bCs/>
        </w:rPr>
        <w:fldChar w:fldCharType="separate"/>
      </w:r>
      <w:r>
        <w:rPr>
          <w:b/>
          <w:bCs/>
        </w:rPr>
        <w:t>12</w:t>
      </w:r>
      <w:r>
        <w:rPr>
          <w:b/>
          <w:bCs/>
        </w:rPr>
        <w:fldChar w:fldCharType="end"/>
      </w:r>
      <w:r>
        <w:rPr>
          <w:rFonts w:hint="default" w:ascii="Times New Roman" w:hAnsi="Times New Roman" w:cs="Times New Roman"/>
          <w:b/>
          <w:bCs/>
        </w:rPr>
        <w:fldChar w:fldCharType="end"/>
      </w:r>
    </w:p>
    <w:p w14:paraId="1E1DE5A3">
      <w:pPr>
        <w:pStyle w:val="142"/>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_Toc16367 </w:instrText>
      </w:r>
      <w:r>
        <w:rPr>
          <w:rFonts w:hint="default" w:ascii="Times New Roman" w:hAnsi="Times New Roman" w:cs="Times New Roman"/>
          <w:b/>
          <w:bCs/>
        </w:rPr>
        <w:fldChar w:fldCharType="separate"/>
      </w:r>
      <w:r>
        <w:rPr>
          <w:rFonts w:hint="default" w:ascii="Times New Roman" w:hAnsi="Times New Roman" w:cs="Times New Roman"/>
          <w:b/>
          <w:bCs/>
          <w:lang w:val="en-US" w:eastAsia="zh-CN"/>
        </w:rPr>
        <w:t xml:space="preserve">Chương 3. </w:t>
      </w:r>
      <w:r>
        <w:rPr>
          <w:rFonts w:hint="default" w:cs="Times New Roman"/>
          <w:b/>
          <w:bCs/>
          <w:lang w:val="en-US" w:eastAsia="zh-CN"/>
        </w:rPr>
        <w:t>PHÂN TÍCH YÊU CẦU</w:t>
      </w:r>
      <w:r>
        <w:rPr>
          <w:b/>
          <w:bCs/>
        </w:rPr>
        <w:tab/>
      </w:r>
      <w:r>
        <w:rPr>
          <w:b/>
          <w:bCs/>
        </w:rPr>
        <w:fldChar w:fldCharType="begin"/>
      </w:r>
      <w:r>
        <w:rPr>
          <w:b/>
          <w:bCs/>
        </w:rPr>
        <w:instrText xml:space="preserve"> PAGEREF _Toc16367 \h </w:instrText>
      </w:r>
      <w:r>
        <w:rPr>
          <w:b/>
          <w:bCs/>
        </w:rPr>
        <w:fldChar w:fldCharType="separate"/>
      </w:r>
      <w:r>
        <w:rPr>
          <w:b/>
          <w:bCs/>
        </w:rPr>
        <w:t>18</w:t>
      </w:r>
      <w:r>
        <w:rPr>
          <w:b/>
          <w:bCs/>
        </w:rPr>
        <w:fldChar w:fldCharType="end"/>
      </w:r>
      <w:r>
        <w:rPr>
          <w:rFonts w:hint="default" w:ascii="Times New Roman" w:hAnsi="Times New Roman" w:cs="Times New Roman"/>
          <w:b/>
          <w:bCs/>
        </w:rPr>
        <w:fldChar w:fldCharType="end"/>
      </w:r>
    </w:p>
    <w:p w14:paraId="0F7BEEC3">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_Toc5227 </w:instrText>
      </w:r>
      <w:r>
        <w:rPr>
          <w:rFonts w:hint="default" w:ascii="Times New Roman" w:hAnsi="Times New Roman" w:cs="Times New Roman"/>
          <w:b/>
          <w:bCs/>
        </w:rPr>
        <w:fldChar w:fldCharType="separate"/>
      </w:r>
      <w:r>
        <w:rPr>
          <w:rFonts w:hint="default" w:ascii="Times New Roman" w:hAnsi="Times New Roman" w:cs="Times New Roman"/>
          <w:b/>
          <w:bCs/>
          <w:lang w:val="en-US" w:eastAsia="zh-CN"/>
        </w:rPr>
        <w:t xml:space="preserve">3.1 </w:t>
      </w:r>
      <w:r>
        <w:rPr>
          <w:rFonts w:hint="default" w:cs="Times New Roman"/>
          <w:b/>
          <w:bCs/>
          <w:lang w:val="en-US" w:eastAsia="zh-CN"/>
        </w:rPr>
        <w:t>YÊU CẦU CHỨC NĂNG VÀ PHI CHỨC NĂNG</w:t>
      </w:r>
      <w:r>
        <w:rPr>
          <w:b/>
          <w:bCs/>
        </w:rPr>
        <w:tab/>
      </w:r>
      <w:r>
        <w:rPr>
          <w:b/>
          <w:bCs/>
        </w:rPr>
        <w:fldChar w:fldCharType="begin"/>
      </w:r>
      <w:r>
        <w:rPr>
          <w:b/>
          <w:bCs/>
        </w:rPr>
        <w:instrText xml:space="preserve"> PAGEREF _Toc5227 \h </w:instrText>
      </w:r>
      <w:r>
        <w:rPr>
          <w:b/>
          <w:bCs/>
        </w:rPr>
        <w:fldChar w:fldCharType="separate"/>
      </w:r>
      <w:r>
        <w:rPr>
          <w:b/>
          <w:bCs/>
        </w:rPr>
        <w:t>18</w:t>
      </w:r>
      <w:r>
        <w:rPr>
          <w:b/>
          <w:bCs/>
        </w:rPr>
        <w:fldChar w:fldCharType="end"/>
      </w:r>
      <w:r>
        <w:rPr>
          <w:rFonts w:hint="default" w:ascii="Times New Roman" w:hAnsi="Times New Roman" w:cs="Times New Roman"/>
          <w:b/>
          <w:bCs/>
        </w:rPr>
        <w:fldChar w:fldCharType="end"/>
      </w:r>
    </w:p>
    <w:p w14:paraId="2621C55E">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_Toc23641 </w:instrText>
      </w:r>
      <w:r>
        <w:rPr>
          <w:rFonts w:hint="default" w:ascii="Times New Roman" w:hAnsi="Times New Roman" w:cs="Times New Roman"/>
          <w:b/>
          <w:bCs/>
        </w:rPr>
        <w:fldChar w:fldCharType="separate"/>
      </w:r>
      <w:r>
        <w:rPr>
          <w:rFonts w:hint="default"/>
          <w:b/>
          <w:bCs/>
          <w:lang w:val="en-US" w:eastAsia="zh-CN"/>
        </w:rPr>
        <w:t>3.1.1 Yêu cầu chức năng</w:t>
      </w:r>
      <w:r>
        <w:rPr>
          <w:b/>
          <w:bCs/>
        </w:rPr>
        <w:tab/>
      </w:r>
      <w:r>
        <w:rPr>
          <w:b/>
          <w:bCs/>
        </w:rPr>
        <w:fldChar w:fldCharType="begin"/>
      </w:r>
      <w:r>
        <w:rPr>
          <w:b/>
          <w:bCs/>
        </w:rPr>
        <w:instrText xml:space="preserve"> PAGEREF _Toc23641 \h </w:instrText>
      </w:r>
      <w:r>
        <w:rPr>
          <w:b/>
          <w:bCs/>
        </w:rPr>
        <w:fldChar w:fldCharType="separate"/>
      </w:r>
      <w:r>
        <w:rPr>
          <w:b/>
          <w:bCs/>
        </w:rPr>
        <w:t>18</w:t>
      </w:r>
      <w:r>
        <w:rPr>
          <w:b/>
          <w:bCs/>
        </w:rPr>
        <w:fldChar w:fldCharType="end"/>
      </w:r>
      <w:r>
        <w:rPr>
          <w:rFonts w:hint="default" w:ascii="Times New Roman" w:hAnsi="Times New Roman" w:cs="Times New Roman"/>
          <w:b/>
          <w:bCs/>
        </w:rPr>
        <w:fldChar w:fldCharType="end"/>
      </w:r>
    </w:p>
    <w:p w14:paraId="501D4036">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_Toc16795 </w:instrText>
      </w:r>
      <w:r>
        <w:rPr>
          <w:rFonts w:hint="default" w:ascii="Times New Roman" w:hAnsi="Times New Roman" w:cs="Times New Roman"/>
          <w:b/>
          <w:bCs/>
        </w:rPr>
        <w:fldChar w:fldCharType="separate"/>
      </w:r>
      <w:r>
        <w:rPr>
          <w:rFonts w:hint="default"/>
          <w:b/>
          <w:bCs/>
          <w:lang w:val="en-US" w:eastAsia="zh-CN"/>
        </w:rPr>
        <w:t>3.1.2 Yêu cầu phi chức năng</w:t>
      </w:r>
      <w:r>
        <w:rPr>
          <w:b/>
          <w:bCs/>
        </w:rPr>
        <w:tab/>
      </w:r>
      <w:r>
        <w:rPr>
          <w:b/>
          <w:bCs/>
        </w:rPr>
        <w:fldChar w:fldCharType="begin"/>
      </w:r>
      <w:r>
        <w:rPr>
          <w:b/>
          <w:bCs/>
        </w:rPr>
        <w:instrText xml:space="preserve"> PAGEREF _Toc16795 \h </w:instrText>
      </w:r>
      <w:r>
        <w:rPr>
          <w:b/>
          <w:bCs/>
        </w:rPr>
        <w:fldChar w:fldCharType="separate"/>
      </w:r>
      <w:r>
        <w:rPr>
          <w:b/>
          <w:bCs/>
        </w:rPr>
        <w:t>18</w:t>
      </w:r>
      <w:r>
        <w:rPr>
          <w:b/>
          <w:bCs/>
        </w:rPr>
        <w:fldChar w:fldCharType="end"/>
      </w:r>
      <w:r>
        <w:rPr>
          <w:rFonts w:hint="default" w:ascii="Times New Roman" w:hAnsi="Times New Roman" w:cs="Times New Roman"/>
          <w:b/>
          <w:bCs/>
        </w:rPr>
        <w:fldChar w:fldCharType="end"/>
      </w:r>
    </w:p>
    <w:p w14:paraId="4B9DD530">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_Toc29474 </w:instrText>
      </w:r>
      <w:r>
        <w:rPr>
          <w:rFonts w:hint="default" w:ascii="Times New Roman" w:hAnsi="Times New Roman" w:cs="Times New Roman"/>
          <w:b/>
          <w:bCs/>
        </w:rPr>
        <w:fldChar w:fldCharType="separate"/>
      </w:r>
      <w:r>
        <w:rPr>
          <w:rFonts w:hint="default"/>
          <w:b/>
          <w:bCs/>
          <w:lang w:val="en-US" w:eastAsia="zh-CN"/>
        </w:rPr>
        <w:t>3.2 CÁC SƠ ĐỒ</w:t>
      </w:r>
      <w:r>
        <w:rPr>
          <w:b/>
          <w:bCs/>
        </w:rPr>
        <w:tab/>
      </w:r>
      <w:r>
        <w:rPr>
          <w:b/>
          <w:bCs/>
        </w:rPr>
        <w:fldChar w:fldCharType="begin"/>
      </w:r>
      <w:r>
        <w:rPr>
          <w:b/>
          <w:bCs/>
        </w:rPr>
        <w:instrText xml:space="preserve"> PAGEREF _Toc29474 \h </w:instrText>
      </w:r>
      <w:r>
        <w:rPr>
          <w:b/>
          <w:bCs/>
        </w:rPr>
        <w:fldChar w:fldCharType="separate"/>
      </w:r>
      <w:r>
        <w:rPr>
          <w:b/>
          <w:bCs/>
        </w:rPr>
        <w:t>18</w:t>
      </w:r>
      <w:r>
        <w:rPr>
          <w:b/>
          <w:bCs/>
        </w:rPr>
        <w:fldChar w:fldCharType="end"/>
      </w:r>
      <w:r>
        <w:rPr>
          <w:rFonts w:hint="default" w:ascii="Times New Roman" w:hAnsi="Times New Roman" w:cs="Times New Roman"/>
          <w:b/>
          <w:bCs/>
        </w:rPr>
        <w:fldChar w:fldCharType="end"/>
      </w:r>
    </w:p>
    <w:p w14:paraId="254ABC03">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_Toc12627 </w:instrText>
      </w:r>
      <w:r>
        <w:rPr>
          <w:rFonts w:hint="default" w:ascii="Times New Roman" w:hAnsi="Times New Roman" w:cs="Times New Roman"/>
          <w:b/>
          <w:bCs/>
        </w:rPr>
        <w:fldChar w:fldCharType="separate"/>
      </w:r>
      <w:r>
        <w:rPr>
          <w:rFonts w:hint="default"/>
          <w:b/>
          <w:bCs/>
          <w:lang w:val="en-US" w:eastAsia="zh-CN"/>
        </w:rPr>
        <w:t>3.2.1 Use-Case Diagram và mô tả</w:t>
      </w:r>
      <w:r>
        <w:rPr>
          <w:b/>
          <w:bCs/>
        </w:rPr>
        <w:tab/>
      </w:r>
      <w:r>
        <w:rPr>
          <w:b/>
          <w:bCs/>
        </w:rPr>
        <w:fldChar w:fldCharType="begin"/>
      </w:r>
      <w:r>
        <w:rPr>
          <w:b/>
          <w:bCs/>
        </w:rPr>
        <w:instrText xml:space="preserve"> PAGEREF _Toc12627 \h </w:instrText>
      </w:r>
      <w:r>
        <w:rPr>
          <w:b/>
          <w:bCs/>
        </w:rPr>
        <w:fldChar w:fldCharType="separate"/>
      </w:r>
      <w:r>
        <w:rPr>
          <w:b/>
          <w:bCs/>
        </w:rPr>
        <w:t>18</w:t>
      </w:r>
      <w:r>
        <w:rPr>
          <w:b/>
          <w:bCs/>
        </w:rPr>
        <w:fldChar w:fldCharType="end"/>
      </w:r>
      <w:r>
        <w:rPr>
          <w:rFonts w:hint="default" w:ascii="Times New Roman" w:hAnsi="Times New Roman" w:cs="Times New Roman"/>
          <w:b/>
          <w:bCs/>
        </w:rPr>
        <w:fldChar w:fldCharType="end"/>
      </w:r>
    </w:p>
    <w:p w14:paraId="588BB9F3">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_Toc23134 </w:instrText>
      </w:r>
      <w:r>
        <w:rPr>
          <w:rFonts w:hint="default" w:ascii="Times New Roman" w:hAnsi="Times New Roman" w:cs="Times New Roman"/>
          <w:b/>
          <w:bCs/>
        </w:rPr>
        <w:fldChar w:fldCharType="separate"/>
      </w:r>
      <w:r>
        <w:rPr>
          <w:rFonts w:hint="default"/>
          <w:b/>
          <w:bCs/>
          <w:lang w:val="en-US" w:eastAsia="zh-CN"/>
        </w:rPr>
        <w:t>3.2.2 Sequence Diagram cho các chức năng chính</w:t>
      </w:r>
      <w:r>
        <w:rPr>
          <w:b/>
          <w:bCs/>
        </w:rPr>
        <w:tab/>
      </w:r>
      <w:r>
        <w:rPr>
          <w:b/>
          <w:bCs/>
        </w:rPr>
        <w:fldChar w:fldCharType="begin"/>
      </w:r>
      <w:r>
        <w:rPr>
          <w:b/>
          <w:bCs/>
        </w:rPr>
        <w:instrText xml:space="preserve"> PAGEREF _Toc23134 \h </w:instrText>
      </w:r>
      <w:r>
        <w:rPr>
          <w:b/>
          <w:bCs/>
        </w:rPr>
        <w:fldChar w:fldCharType="separate"/>
      </w:r>
      <w:r>
        <w:rPr>
          <w:b/>
          <w:bCs/>
        </w:rPr>
        <w:t>19</w:t>
      </w:r>
      <w:r>
        <w:rPr>
          <w:b/>
          <w:bCs/>
        </w:rPr>
        <w:fldChar w:fldCharType="end"/>
      </w:r>
      <w:r>
        <w:rPr>
          <w:rFonts w:hint="default" w:ascii="Times New Roman" w:hAnsi="Times New Roman" w:cs="Times New Roman"/>
          <w:b/>
          <w:bCs/>
        </w:rPr>
        <w:fldChar w:fldCharType="end"/>
      </w:r>
    </w:p>
    <w:p w14:paraId="7F27A12A">
      <w:pPr>
        <w:pStyle w:val="142"/>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_Toc24726 </w:instrText>
      </w:r>
      <w:r>
        <w:rPr>
          <w:rFonts w:hint="default" w:ascii="Times New Roman" w:hAnsi="Times New Roman" w:cs="Times New Roman"/>
          <w:b/>
          <w:bCs/>
        </w:rPr>
        <w:fldChar w:fldCharType="separate"/>
      </w:r>
      <w:r>
        <w:rPr>
          <w:rFonts w:hint="default"/>
          <w:b/>
          <w:bCs/>
          <w:lang w:val="en-US" w:eastAsia="zh-CN"/>
        </w:rPr>
        <w:t>Chương 4. THIẾT KẾ</w:t>
      </w:r>
      <w:r>
        <w:rPr>
          <w:b/>
          <w:bCs/>
        </w:rPr>
        <w:tab/>
      </w:r>
      <w:r>
        <w:rPr>
          <w:b/>
          <w:bCs/>
        </w:rPr>
        <w:fldChar w:fldCharType="begin"/>
      </w:r>
      <w:r>
        <w:rPr>
          <w:b/>
          <w:bCs/>
        </w:rPr>
        <w:instrText xml:space="preserve"> PAGEREF _Toc24726 \h </w:instrText>
      </w:r>
      <w:r>
        <w:rPr>
          <w:b/>
          <w:bCs/>
        </w:rPr>
        <w:fldChar w:fldCharType="separate"/>
      </w:r>
      <w:r>
        <w:rPr>
          <w:b/>
          <w:bCs/>
        </w:rPr>
        <w:t>20</w:t>
      </w:r>
      <w:r>
        <w:rPr>
          <w:b/>
          <w:bCs/>
        </w:rPr>
        <w:fldChar w:fldCharType="end"/>
      </w:r>
      <w:r>
        <w:rPr>
          <w:rFonts w:hint="default" w:ascii="Times New Roman" w:hAnsi="Times New Roman" w:cs="Times New Roman"/>
          <w:b/>
          <w:bCs/>
        </w:rPr>
        <w:fldChar w:fldCharType="end"/>
      </w:r>
    </w:p>
    <w:p w14:paraId="64357A6C">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_Toc1367 </w:instrText>
      </w:r>
      <w:r>
        <w:rPr>
          <w:rFonts w:hint="default" w:ascii="Times New Roman" w:hAnsi="Times New Roman" w:cs="Times New Roman"/>
          <w:b/>
          <w:bCs/>
        </w:rPr>
        <w:fldChar w:fldCharType="separate"/>
      </w:r>
      <w:r>
        <w:rPr>
          <w:rFonts w:hint="default"/>
          <w:b/>
          <w:bCs/>
          <w:lang w:val="en-US" w:eastAsia="zh-CN"/>
        </w:rPr>
        <w:t>4.1 CLASS DIAGRAM</w:t>
      </w:r>
      <w:r>
        <w:rPr>
          <w:b/>
          <w:bCs/>
        </w:rPr>
        <w:tab/>
      </w:r>
      <w:r>
        <w:rPr>
          <w:b/>
          <w:bCs/>
        </w:rPr>
        <w:fldChar w:fldCharType="begin"/>
      </w:r>
      <w:r>
        <w:rPr>
          <w:b/>
          <w:bCs/>
        </w:rPr>
        <w:instrText xml:space="preserve"> PAGEREF _Toc1367 \h </w:instrText>
      </w:r>
      <w:r>
        <w:rPr>
          <w:b/>
          <w:bCs/>
        </w:rPr>
        <w:fldChar w:fldCharType="separate"/>
      </w:r>
      <w:r>
        <w:rPr>
          <w:b/>
          <w:bCs/>
        </w:rPr>
        <w:t>20</w:t>
      </w:r>
      <w:r>
        <w:rPr>
          <w:b/>
          <w:bCs/>
        </w:rPr>
        <w:fldChar w:fldCharType="end"/>
      </w:r>
      <w:r>
        <w:rPr>
          <w:rFonts w:hint="default" w:ascii="Times New Roman" w:hAnsi="Times New Roman" w:cs="Times New Roman"/>
          <w:b/>
          <w:bCs/>
        </w:rPr>
        <w:fldChar w:fldCharType="end"/>
      </w:r>
    </w:p>
    <w:p w14:paraId="1FA1B830">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_Toc32396 </w:instrText>
      </w:r>
      <w:r>
        <w:rPr>
          <w:rFonts w:hint="default" w:ascii="Times New Roman" w:hAnsi="Times New Roman" w:cs="Times New Roman"/>
          <w:b/>
          <w:bCs/>
        </w:rPr>
        <w:fldChar w:fldCharType="separate"/>
      </w:r>
      <w:r>
        <w:rPr>
          <w:rFonts w:hint="default"/>
          <w:b/>
          <w:bCs/>
          <w:lang w:val="en-US" w:eastAsia="zh-CN"/>
        </w:rPr>
        <w:t>4.2 GIAO DIỆN NGƯỜI DÙNG</w:t>
      </w:r>
      <w:r>
        <w:rPr>
          <w:b/>
          <w:bCs/>
        </w:rPr>
        <w:tab/>
      </w:r>
      <w:r>
        <w:rPr>
          <w:b/>
          <w:bCs/>
        </w:rPr>
        <w:fldChar w:fldCharType="begin"/>
      </w:r>
      <w:r>
        <w:rPr>
          <w:b/>
          <w:bCs/>
        </w:rPr>
        <w:instrText xml:space="preserve"> PAGEREF _Toc32396 \h </w:instrText>
      </w:r>
      <w:r>
        <w:rPr>
          <w:b/>
          <w:bCs/>
        </w:rPr>
        <w:fldChar w:fldCharType="separate"/>
      </w:r>
      <w:r>
        <w:rPr>
          <w:b/>
          <w:bCs/>
        </w:rPr>
        <w:t>20</w:t>
      </w:r>
      <w:r>
        <w:rPr>
          <w:b/>
          <w:bCs/>
        </w:rPr>
        <w:fldChar w:fldCharType="end"/>
      </w:r>
      <w:r>
        <w:rPr>
          <w:rFonts w:hint="default" w:ascii="Times New Roman" w:hAnsi="Times New Roman" w:cs="Times New Roman"/>
          <w:b/>
          <w:bCs/>
        </w:rPr>
        <w:fldChar w:fldCharType="end"/>
      </w:r>
    </w:p>
    <w:p w14:paraId="1F72240D">
      <w:pPr>
        <w:pStyle w:val="142"/>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_Toc29553 </w:instrText>
      </w:r>
      <w:r>
        <w:rPr>
          <w:rFonts w:hint="default" w:ascii="Times New Roman" w:hAnsi="Times New Roman" w:cs="Times New Roman"/>
          <w:b/>
          <w:bCs/>
        </w:rPr>
        <w:fldChar w:fldCharType="separate"/>
      </w:r>
      <w:r>
        <w:rPr>
          <w:rFonts w:hint="default"/>
          <w:b/>
          <w:bCs/>
          <w:lang w:val="en-US" w:eastAsia="zh-CN"/>
        </w:rPr>
        <w:t>Chương 5. CÀI ĐẶT</w:t>
      </w:r>
      <w:r>
        <w:rPr>
          <w:b/>
          <w:bCs/>
        </w:rPr>
        <w:tab/>
      </w:r>
      <w:r>
        <w:rPr>
          <w:b/>
          <w:bCs/>
        </w:rPr>
        <w:fldChar w:fldCharType="begin"/>
      </w:r>
      <w:r>
        <w:rPr>
          <w:b/>
          <w:bCs/>
        </w:rPr>
        <w:instrText xml:space="preserve"> PAGEREF _Toc29553 \h </w:instrText>
      </w:r>
      <w:r>
        <w:rPr>
          <w:b/>
          <w:bCs/>
        </w:rPr>
        <w:fldChar w:fldCharType="separate"/>
      </w:r>
      <w:r>
        <w:rPr>
          <w:b/>
          <w:bCs/>
        </w:rPr>
        <w:t>22</w:t>
      </w:r>
      <w:r>
        <w:rPr>
          <w:b/>
          <w:bCs/>
        </w:rPr>
        <w:fldChar w:fldCharType="end"/>
      </w:r>
      <w:r>
        <w:rPr>
          <w:rFonts w:hint="default" w:ascii="Times New Roman" w:hAnsi="Times New Roman" w:cs="Times New Roman"/>
          <w:b/>
          <w:bCs/>
        </w:rPr>
        <w:fldChar w:fldCharType="end"/>
      </w:r>
    </w:p>
    <w:p w14:paraId="57EC83C1">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_Toc28259 </w:instrText>
      </w:r>
      <w:r>
        <w:rPr>
          <w:rFonts w:hint="default" w:ascii="Times New Roman" w:hAnsi="Times New Roman" w:cs="Times New Roman"/>
          <w:b/>
          <w:bCs/>
        </w:rPr>
        <w:fldChar w:fldCharType="separate"/>
      </w:r>
      <w:r>
        <w:rPr>
          <w:rFonts w:hint="default"/>
          <w:b/>
          <w:bCs/>
          <w:lang w:val="en-US" w:eastAsia="zh-CN"/>
        </w:rPr>
        <w:t>5.1 CẤU TRÚC SOURCE CODE</w:t>
      </w:r>
      <w:r>
        <w:rPr>
          <w:b/>
          <w:bCs/>
        </w:rPr>
        <w:tab/>
      </w:r>
      <w:r>
        <w:rPr>
          <w:b/>
          <w:bCs/>
        </w:rPr>
        <w:fldChar w:fldCharType="begin"/>
      </w:r>
      <w:r>
        <w:rPr>
          <w:b/>
          <w:bCs/>
        </w:rPr>
        <w:instrText xml:space="preserve"> PAGEREF _Toc28259 \h </w:instrText>
      </w:r>
      <w:r>
        <w:rPr>
          <w:b/>
          <w:bCs/>
        </w:rPr>
        <w:fldChar w:fldCharType="separate"/>
      </w:r>
      <w:r>
        <w:rPr>
          <w:b/>
          <w:bCs/>
        </w:rPr>
        <w:t>22</w:t>
      </w:r>
      <w:r>
        <w:rPr>
          <w:b/>
          <w:bCs/>
        </w:rPr>
        <w:fldChar w:fldCharType="end"/>
      </w:r>
      <w:r>
        <w:rPr>
          <w:rFonts w:hint="default" w:ascii="Times New Roman" w:hAnsi="Times New Roman" w:cs="Times New Roman"/>
          <w:b/>
          <w:bCs/>
        </w:rPr>
        <w:fldChar w:fldCharType="end"/>
      </w:r>
    </w:p>
    <w:p w14:paraId="5180C473">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_Toc16154 </w:instrText>
      </w:r>
      <w:r>
        <w:rPr>
          <w:rFonts w:hint="default" w:ascii="Times New Roman" w:hAnsi="Times New Roman" w:cs="Times New Roman"/>
          <w:b/>
          <w:bCs/>
        </w:rPr>
        <w:fldChar w:fldCharType="separate"/>
      </w:r>
      <w:r>
        <w:rPr>
          <w:rFonts w:hint="default"/>
          <w:b/>
          <w:bCs/>
          <w:lang w:val="en-US"/>
        </w:rPr>
        <w:t>5.2 CÁC THUẬT TOÁN QUAN TRỌNG</w:t>
      </w:r>
      <w:r>
        <w:rPr>
          <w:b/>
          <w:bCs/>
        </w:rPr>
        <w:tab/>
      </w:r>
      <w:r>
        <w:rPr>
          <w:b/>
          <w:bCs/>
        </w:rPr>
        <w:fldChar w:fldCharType="begin"/>
      </w:r>
      <w:r>
        <w:rPr>
          <w:b/>
          <w:bCs/>
        </w:rPr>
        <w:instrText xml:space="preserve"> PAGEREF _Toc16154 \h </w:instrText>
      </w:r>
      <w:r>
        <w:rPr>
          <w:b/>
          <w:bCs/>
        </w:rPr>
        <w:fldChar w:fldCharType="separate"/>
      </w:r>
      <w:r>
        <w:rPr>
          <w:b/>
          <w:bCs/>
        </w:rPr>
        <w:t>22</w:t>
      </w:r>
      <w:r>
        <w:rPr>
          <w:b/>
          <w:bCs/>
        </w:rPr>
        <w:fldChar w:fldCharType="end"/>
      </w:r>
      <w:r>
        <w:rPr>
          <w:rFonts w:hint="default" w:ascii="Times New Roman" w:hAnsi="Times New Roman" w:cs="Times New Roman"/>
          <w:b/>
          <w:bCs/>
        </w:rPr>
        <w:fldChar w:fldCharType="end"/>
      </w:r>
    </w:p>
    <w:p w14:paraId="636129DB">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_Toc23806 </w:instrText>
      </w:r>
      <w:r>
        <w:rPr>
          <w:rFonts w:hint="default" w:ascii="Times New Roman" w:hAnsi="Times New Roman" w:cs="Times New Roman"/>
          <w:b/>
          <w:bCs/>
        </w:rPr>
        <w:fldChar w:fldCharType="separate"/>
      </w:r>
      <w:r>
        <w:rPr>
          <w:rFonts w:hint="default"/>
          <w:b/>
          <w:bCs/>
          <w:lang w:val="en-US"/>
        </w:rPr>
        <w:t>5.3 CODE MẪU CHO CÁC CHỨC NĂNG CHÍNH</w:t>
      </w:r>
      <w:r>
        <w:rPr>
          <w:b/>
          <w:bCs/>
        </w:rPr>
        <w:tab/>
      </w:r>
      <w:r>
        <w:rPr>
          <w:b/>
          <w:bCs/>
        </w:rPr>
        <w:fldChar w:fldCharType="begin"/>
      </w:r>
      <w:r>
        <w:rPr>
          <w:b/>
          <w:bCs/>
        </w:rPr>
        <w:instrText xml:space="preserve"> PAGEREF _Toc23806 \h </w:instrText>
      </w:r>
      <w:r>
        <w:rPr>
          <w:b/>
          <w:bCs/>
        </w:rPr>
        <w:fldChar w:fldCharType="separate"/>
      </w:r>
      <w:r>
        <w:rPr>
          <w:b/>
          <w:bCs/>
        </w:rPr>
        <w:t>23</w:t>
      </w:r>
      <w:r>
        <w:rPr>
          <w:b/>
          <w:bCs/>
        </w:rPr>
        <w:fldChar w:fldCharType="end"/>
      </w:r>
      <w:r>
        <w:rPr>
          <w:rFonts w:hint="default" w:ascii="Times New Roman" w:hAnsi="Times New Roman" w:cs="Times New Roman"/>
          <w:b/>
          <w:bCs/>
        </w:rPr>
        <w:fldChar w:fldCharType="end"/>
      </w:r>
    </w:p>
    <w:p w14:paraId="3FEC8365">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_Toc5418 </w:instrText>
      </w:r>
      <w:r>
        <w:rPr>
          <w:rFonts w:hint="default" w:ascii="Times New Roman" w:hAnsi="Times New Roman" w:cs="Times New Roman"/>
          <w:b/>
          <w:bCs/>
        </w:rPr>
        <w:fldChar w:fldCharType="separate"/>
      </w:r>
      <w:r>
        <w:rPr>
          <w:rFonts w:hint="default"/>
          <w:b/>
          <w:bCs/>
          <w:lang w:val="en-US"/>
        </w:rPr>
        <w:t>5.3.1 Hàm băm SHA-256</w:t>
      </w:r>
      <w:r>
        <w:rPr>
          <w:b/>
          <w:bCs/>
        </w:rPr>
        <w:tab/>
      </w:r>
      <w:r>
        <w:rPr>
          <w:b/>
          <w:bCs/>
        </w:rPr>
        <w:fldChar w:fldCharType="begin"/>
      </w:r>
      <w:r>
        <w:rPr>
          <w:b/>
          <w:bCs/>
        </w:rPr>
        <w:instrText xml:space="preserve"> PAGEREF _Toc5418 \h </w:instrText>
      </w:r>
      <w:r>
        <w:rPr>
          <w:b/>
          <w:bCs/>
        </w:rPr>
        <w:fldChar w:fldCharType="separate"/>
      </w:r>
      <w:r>
        <w:rPr>
          <w:b/>
          <w:bCs/>
        </w:rPr>
        <w:t>23</w:t>
      </w:r>
      <w:r>
        <w:rPr>
          <w:b/>
          <w:bCs/>
        </w:rPr>
        <w:fldChar w:fldCharType="end"/>
      </w:r>
      <w:r>
        <w:rPr>
          <w:rFonts w:hint="default" w:ascii="Times New Roman" w:hAnsi="Times New Roman" w:cs="Times New Roman"/>
          <w:b/>
          <w:bCs/>
        </w:rPr>
        <w:fldChar w:fldCharType="end"/>
      </w:r>
    </w:p>
    <w:p w14:paraId="398D94AD">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_Toc12619 </w:instrText>
      </w:r>
      <w:r>
        <w:rPr>
          <w:rFonts w:hint="default" w:ascii="Times New Roman" w:hAnsi="Times New Roman" w:cs="Times New Roman"/>
          <w:b/>
          <w:bCs/>
        </w:rPr>
        <w:fldChar w:fldCharType="separate"/>
      </w:r>
      <w:r>
        <w:rPr>
          <w:rFonts w:hint="default"/>
          <w:b/>
          <w:bCs/>
          <w:lang w:val="en-US"/>
        </w:rPr>
        <w:t>5.3.2 Mã hóa RSA</w:t>
      </w:r>
      <w:r>
        <w:rPr>
          <w:b/>
          <w:bCs/>
        </w:rPr>
        <w:tab/>
      </w:r>
      <w:r>
        <w:rPr>
          <w:b/>
          <w:bCs/>
        </w:rPr>
        <w:fldChar w:fldCharType="begin"/>
      </w:r>
      <w:r>
        <w:rPr>
          <w:b/>
          <w:bCs/>
        </w:rPr>
        <w:instrText xml:space="preserve"> PAGEREF _Toc12619 \h </w:instrText>
      </w:r>
      <w:r>
        <w:rPr>
          <w:b/>
          <w:bCs/>
        </w:rPr>
        <w:fldChar w:fldCharType="separate"/>
      </w:r>
      <w:r>
        <w:rPr>
          <w:b/>
          <w:bCs/>
        </w:rPr>
        <w:t>24</w:t>
      </w:r>
      <w:r>
        <w:rPr>
          <w:b/>
          <w:bCs/>
        </w:rPr>
        <w:fldChar w:fldCharType="end"/>
      </w:r>
      <w:r>
        <w:rPr>
          <w:rFonts w:hint="default" w:ascii="Times New Roman" w:hAnsi="Times New Roman" w:cs="Times New Roman"/>
          <w:b/>
          <w:bCs/>
        </w:rPr>
        <w:fldChar w:fldCharType="end"/>
      </w:r>
    </w:p>
    <w:p w14:paraId="6F9F8ECA">
      <w:pPr>
        <w:pStyle w:val="142"/>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_Toc24680 </w:instrText>
      </w:r>
      <w:r>
        <w:rPr>
          <w:rFonts w:hint="default" w:ascii="Times New Roman" w:hAnsi="Times New Roman" w:cs="Times New Roman"/>
          <w:b/>
          <w:bCs/>
        </w:rPr>
        <w:fldChar w:fldCharType="separate"/>
      </w:r>
      <w:r>
        <w:rPr>
          <w:rFonts w:hint="default"/>
          <w:b/>
          <w:bCs/>
          <w:lang w:val="en-US" w:eastAsia="zh-CN"/>
        </w:rPr>
        <w:t>Chương 6. KIỂM THỬ</w:t>
      </w:r>
      <w:r>
        <w:rPr>
          <w:b/>
          <w:bCs/>
        </w:rPr>
        <w:tab/>
      </w:r>
      <w:r>
        <w:rPr>
          <w:b/>
          <w:bCs/>
        </w:rPr>
        <w:fldChar w:fldCharType="begin"/>
      </w:r>
      <w:r>
        <w:rPr>
          <w:b/>
          <w:bCs/>
        </w:rPr>
        <w:instrText xml:space="preserve"> PAGEREF _Toc24680 \h </w:instrText>
      </w:r>
      <w:r>
        <w:rPr>
          <w:b/>
          <w:bCs/>
        </w:rPr>
        <w:fldChar w:fldCharType="separate"/>
      </w:r>
      <w:r>
        <w:rPr>
          <w:b/>
          <w:bCs/>
        </w:rPr>
        <w:t>26</w:t>
      </w:r>
      <w:r>
        <w:rPr>
          <w:b/>
          <w:bCs/>
        </w:rPr>
        <w:fldChar w:fldCharType="end"/>
      </w:r>
      <w:r>
        <w:rPr>
          <w:rFonts w:hint="default" w:ascii="Times New Roman" w:hAnsi="Times New Roman" w:cs="Times New Roman"/>
          <w:b/>
          <w:bCs/>
        </w:rPr>
        <w:fldChar w:fldCharType="end"/>
      </w:r>
    </w:p>
    <w:p w14:paraId="420FCEC5">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_Toc5187 </w:instrText>
      </w:r>
      <w:r>
        <w:rPr>
          <w:rFonts w:hint="default" w:ascii="Times New Roman" w:hAnsi="Times New Roman" w:cs="Times New Roman"/>
          <w:b/>
          <w:bCs/>
        </w:rPr>
        <w:fldChar w:fldCharType="separate"/>
      </w:r>
      <w:r>
        <w:rPr>
          <w:rFonts w:hint="default"/>
          <w:b/>
          <w:bCs/>
          <w:lang w:val="en-US" w:eastAsia="zh-CN"/>
        </w:rPr>
        <w:t>6.1 KẾ HOẠCH KIỂM THỬ VÀ KẾT QUẢ</w:t>
      </w:r>
      <w:r>
        <w:rPr>
          <w:b/>
          <w:bCs/>
        </w:rPr>
        <w:tab/>
      </w:r>
      <w:r>
        <w:rPr>
          <w:b/>
          <w:bCs/>
        </w:rPr>
        <w:fldChar w:fldCharType="begin"/>
      </w:r>
      <w:r>
        <w:rPr>
          <w:b/>
          <w:bCs/>
        </w:rPr>
        <w:instrText xml:space="preserve"> PAGEREF _Toc5187 \h </w:instrText>
      </w:r>
      <w:r>
        <w:rPr>
          <w:b/>
          <w:bCs/>
        </w:rPr>
        <w:fldChar w:fldCharType="separate"/>
      </w:r>
      <w:r>
        <w:rPr>
          <w:b/>
          <w:bCs/>
        </w:rPr>
        <w:t>26</w:t>
      </w:r>
      <w:r>
        <w:rPr>
          <w:b/>
          <w:bCs/>
        </w:rPr>
        <w:fldChar w:fldCharType="end"/>
      </w:r>
      <w:r>
        <w:rPr>
          <w:rFonts w:hint="default" w:ascii="Times New Roman" w:hAnsi="Times New Roman" w:cs="Times New Roman"/>
          <w:b/>
          <w:bCs/>
        </w:rPr>
        <w:fldChar w:fldCharType="end"/>
      </w:r>
    </w:p>
    <w:p w14:paraId="7D0EE2DA">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_Toc4620 </w:instrText>
      </w:r>
      <w:r>
        <w:rPr>
          <w:rFonts w:hint="default" w:ascii="Times New Roman" w:hAnsi="Times New Roman" w:cs="Times New Roman"/>
          <w:b/>
          <w:bCs/>
        </w:rPr>
        <w:fldChar w:fldCharType="separate"/>
      </w:r>
      <w:r>
        <w:rPr>
          <w:rFonts w:hint="default"/>
          <w:b/>
          <w:bCs/>
          <w:lang w:val="en-US" w:eastAsia="zh-CN"/>
        </w:rPr>
        <w:t>6.1.1 Kế hoạch kiểm thử</w:t>
      </w:r>
      <w:r>
        <w:rPr>
          <w:b/>
          <w:bCs/>
        </w:rPr>
        <w:tab/>
      </w:r>
      <w:r>
        <w:rPr>
          <w:b/>
          <w:bCs/>
        </w:rPr>
        <w:fldChar w:fldCharType="begin"/>
      </w:r>
      <w:r>
        <w:rPr>
          <w:b/>
          <w:bCs/>
        </w:rPr>
        <w:instrText xml:space="preserve"> PAGEREF _Toc4620 \h </w:instrText>
      </w:r>
      <w:r>
        <w:rPr>
          <w:b/>
          <w:bCs/>
        </w:rPr>
        <w:fldChar w:fldCharType="separate"/>
      </w:r>
      <w:r>
        <w:rPr>
          <w:b/>
          <w:bCs/>
        </w:rPr>
        <w:t>26</w:t>
      </w:r>
      <w:r>
        <w:rPr>
          <w:b/>
          <w:bCs/>
        </w:rPr>
        <w:fldChar w:fldCharType="end"/>
      </w:r>
      <w:r>
        <w:rPr>
          <w:rFonts w:hint="default" w:ascii="Times New Roman" w:hAnsi="Times New Roman" w:cs="Times New Roman"/>
          <w:b/>
          <w:bCs/>
        </w:rPr>
        <w:fldChar w:fldCharType="end"/>
      </w:r>
    </w:p>
    <w:p w14:paraId="424C1A2F">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_Toc30167 </w:instrText>
      </w:r>
      <w:r>
        <w:rPr>
          <w:rFonts w:hint="default" w:ascii="Times New Roman" w:hAnsi="Times New Roman" w:cs="Times New Roman"/>
          <w:b/>
          <w:bCs/>
        </w:rPr>
        <w:fldChar w:fldCharType="separate"/>
      </w:r>
      <w:r>
        <w:rPr>
          <w:rFonts w:hint="default"/>
          <w:b/>
          <w:bCs/>
          <w:lang w:val="en-US"/>
        </w:rPr>
        <w:t>6.1.2 Kết quả kiểm thử</w:t>
      </w:r>
      <w:r>
        <w:rPr>
          <w:b/>
          <w:bCs/>
        </w:rPr>
        <w:tab/>
      </w:r>
      <w:r>
        <w:rPr>
          <w:b/>
          <w:bCs/>
        </w:rPr>
        <w:fldChar w:fldCharType="begin"/>
      </w:r>
      <w:r>
        <w:rPr>
          <w:b/>
          <w:bCs/>
        </w:rPr>
        <w:instrText xml:space="preserve"> PAGEREF _Toc30167 \h </w:instrText>
      </w:r>
      <w:r>
        <w:rPr>
          <w:b/>
          <w:bCs/>
        </w:rPr>
        <w:fldChar w:fldCharType="separate"/>
      </w:r>
      <w:r>
        <w:rPr>
          <w:b/>
          <w:bCs/>
        </w:rPr>
        <w:t>26</w:t>
      </w:r>
      <w:r>
        <w:rPr>
          <w:b/>
          <w:bCs/>
        </w:rPr>
        <w:fldChar w:fldCharType="end"/>
      </w:r>
      <w:r>
        <w:rPr>
          <w:rFonts w:hint="default" w:ascii="Times New Roman" w:hAnsi="Times New Roman" w:cs="Times New Roman"/>
          <w:b/>
          <w:bCs/>
        </w:rPr>
        <w:fldChar w:fldCharType="end"/>
      </w:r>
    </w:p>
    <w:p w14:paraId="62549052">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_Toc30578 </w:instrText>
      </w:r>
      <w:r>
        <w:rPr>
          <w:rFonts w:hint="default" w:ascii="Times New Roman" w:hAnsi="Times New Roman" w:cs="Times New Roman"/>
          <w:b/>
          <w:bCs/>
        </w:rPr>
        <w:fldChar w:fldCharType="separate"/>
      </w:r>
      <w:r>
        <w:rPr>
          <w:rFonts w:hint="default"/>
          <w:b/>
          <w:bCs/>
          <w:lang w:val="en-US"/>
        </w:rPr>
        <w:t>6.2 DEMO CÁC CHỨC NĂNG</w:t>
      </w:r>
      <w:r>
        <w:rPr>
          <w:b/>
          <w:bCs/>
        </w:rPr>
        <w:tab/>
      </w:r>
      <w:r>
        <w:rPr>
          <w:b/>
          <w:bCs/>
        </w:rPr>
        <w:fldChar w:fldCharType="begin"/>
      </w:r>
      <w:r>
        <w:rPr>
          <w:b/>
          <w:bCs/>
        </w:rPr>
        <w:instrText xml:space="preserve"> PAGEREF _Toc30578 \h </w:instrText>
      </w:r>
      <w:r>
        <w:rPr>
          <w:b/>
          <w:bCs/>
        </w:rPr>
        <w:fldChar w:fldCharType="separate"/>
      </w:r>
      <w:r>
        <w:rPr>
          <w:b/>
          <w:bCs/>
        </w:rPr>
        <w:t>26</w:t>
      </w:r>
      <w:r>
        <w:rPr>
          <w:b/>
          <w:bCs/>
        </w:rPr>
        <w:fldChar w:fldCharType="end"/>
      </w:r>
      <w:r>
        <w:rPr>
          <w:rFonts w:hint="default" w:ascii="Times New Roman" w:hAnsi="Times New Roman" w:cs="Times New Roman"/>
          <w:b/>
          <w:bCs/>
        </w:rPr>
        <w:fldChar w:fldCharType="end"/>
      </w:r>
    </w:p>
    <w:p w14:paraId="20074BBA">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_Toc24155 </w:instrText>
      </w:r>
      <w:r>
        <w:rPr>
          <w:rFonts w:hint="default" w:ascii="Times New Roman" w:hAnsi="Times New Roman" w:cs="Times New Roman"/>
          <w:b/>
          <w:bCs/>
        </w:rPr>
        <w:fldChar w:fldCharType="separate"/>
      </w:r>
      <w:r>
        <w:rPr>
          <w:rFonts w:hint="default"/>
          <w:b/>
          <w:bCs/>
          <w:lang w:val="en-US"/>
        </w:rPr>
        <w:t>6.2.1 Mã hóa RSA</w:t>
      </w:r>
      <w:r>
        <w:rPr>
          <w:b/>
          <w:bCs/>
        </w:rPr>
        <w:tab/>
      </w:r>
      <w:r>
        <w:rPr>
          <w:b/>
          <w:bCs/>
        </w:rPr>
        <w:fldChar w:fldCharType="begin"/>
      </w:r>
      <w:r>
        <w:rPr>
          <w:b/>
          <w:bCs/>
        </w:rPr>
        <w:instrText xml:space="preserve"> PAGEREF _Toc24155 \h </w:instrText>
      </w:r>
      <w:r>
        <w:rPr>
          <w:b/>
          <w:bCs/>
        </w:rPr>
        <w:fldChar w:fldCharType="separate"/>
      </w:r>
      <w:r>
        <w:rPr>
          <w:b/>
          <w:bCs/>
        </w:rPr>
        <w:t>28</w:t>
      </w:r>
      <w:r>
        <w:rPr>
          <w:b/>
          <w:bCs/>
        </w:rPr>
        <w:fldChar w:fldCharType="end"/>
      </w:r>
      <w:r>
        <w:rPr>
          <w:rFonts w:hint="default" w:ascii="Times New Roman" w:hAnsi="Times New Roman" w:cs="Times New Roman"/>
          <w:b/>
          <w:bCs/>
        </w:rPr>
        <w:fldChar w:fldCharType="end"/>
      </w:r>
    </w:p>
    <w:p w14:paraId="5756E5D8">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_Toc20068 </w:instrText>
      </w:r>
      <w:r>
        <w:rPr>
          <w:rFonts w:hint="default" w:ascii="Times New Roman" w:hAnsi="Times New Roman" w:cs="Times New Roman"/>
          <w:b/>
          <w:bCs/>
        </w:rPr>
        <w:fldChar w:fldCharType="separate"/>
      </w:r>
      <w:r>
        <w:rPr>
          <w:rFonts w:hint="default"/>
          <w:b/>
          <w:bCs/>
          <w:lang w:val="en-US"/>
        </w:rPr>
        <w:t>6.2.2 Hàm băm SHA-256</w:t>
      </w:r>
      <w:r>
        <w:rPr>
          <w:b/>
          <w:bCs/>
        </w:rPr>
        <w:tab/>
      </w:r>
      <w:r>
        <w:rPr>
          <w:b/>
          <w:bCs/>
        </w:rPr>
        <w:fldChar w:fldCharType="begin"/>
      </w:r>
      <w:r>
        <w:rPr>
          <w:b/>
          <w:bCs/>
        </w:rPr>
        <w:instrText xml:space="preserve"> PAGEREF _Toc20068 \h </w:instrText>
      </w:r>
      <w:r>
        <w:rPr>
          <w:b/>
          <w:bCs/>
        </w:rPr>
        <w:fldChar w:fldCharType="separate"/>
      </w:r>
      <w:r>
        <w:rPr>
          <w:b/>
          <w:bCs/>
        </w:rPr>
        <w:t>29</w:t>
      </w:r>
      <w:r>
        <w:rPr>
          <w:b/>
          <w:bCs/>
        </w:rPr>
        <w:fldChar w:fldCharType="end"/>
      </w:r>
      <w:r>
        <w:rPr>
          <w:rFonts w:hint="default" w:ascii="Times New Roman" w:hAnsi="Times New Roman" w:cs="Times New Roman"/>
          <w:b/>
          <w:bCs/>
        </w:rPr>
        <w:fldChar w:fldCharType="end"/>
      </w:r>
    </w:p>
    <w:p w14:paraId="1F36E3E9">
      <w:pPr>
        <w:pStyle w:val="142"/>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_Toc6187 </w:instrText>
      </w:r>
      <w:r>
        <w:rPr>
          <w:rFonts w:hint="default" w:ascii="Times New Roman" w:hAnsi="Times New Roman" w:cs="Times New Roman"/>
          <w:b/>
          <w:bCs/>
        </w:rPr>
        <w:fldChar w:fldCharType="separate"/>
      </w:r>
      <w:r>
        <w:rPr>
          <w:rFonts w:hint="default"/>
          <w:b/>
          <w:bCs/>
          <w:lang w:val="en-US" w:eastAsia="zh-CN"/>
        </w:rPr>
        <w:t>Chương 8. KẾT LUẬN</w:t>
      </w:r>
      <w:r>
        <w:rPr>
          <w:b/>
          <w:bCs/>
        </w:rPr>
        <w:tab/>
      </w:r>
      <w:r>
        <w:rPr>
          <w:b/>
          <w:bCs/>
        </w:rPr>
        <w:fldChar w:fldCharType="begin"/>
      </w:r>
      <w:r>
        <w:rPr>
          <w:b/>
          <w:bCs/>
        </w:rPr>
        <w:instrText xml:space="preserve"> PAGEREF _Toc6187 \h </w:instrText>
      </w:r>
      <w:r>
        <w:rPr>
          <w:b/>
          <w:bCs/>
        </w:rPr>
        <w:fldChar w:fldCharType="separate"/>
      </w:r>
      <w:r>
        <w:rPr>
          <w:b/>
          <w:bCs/>
        </w:rPr>
        <w:t>31</w:t>
      </w:r>
      <w:r>
        <w:rPr>
          <w:b/>
          <w:bCs/>
        </w:rPr>
        <w:fldChar w:fldCharType="end"/>
      </w:r>
      <w:r>
        <w:rPr>
          <w:rFonts w:hint="default" w:ascii="Times New Roman" w:hAnsi="Times New Roman" w:cs="Times New Roman"/>
          <w:b/>
          <w:bCs/>
        </w:rPr>
        <w:fldChar w:fldCharType="end"/>
      </w:r>
    </w:p>
    <w:p w14:paraId="04BE74DC">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_Toc5278 </w:instrText>
      </w:r>
      <w:r>
        <w:rPr>
          <w:rFonts w:hint="default" w:ascii="Times New Roman" w:hAnsi="Times New Roman" w:cs="Times New Roman"/>
          <w:b/>
          <w:bCs/>
        </w:rPr>
        <w:fldChar w:fldCharType="separate"/>
      </w:r>
      <w:r>
        <w:rPr>
          <w:rFonts w:hint="default"/>
          <w:b/>
          <w:bCs/>
          <w:lang w:val="en-US" w:eastAsia="zh-CN"/>
        </w:rPr>
        <w:t>8.1 KẾT QUẢ ĐẠT ĐƯỢC</w:t>
      </w:r>
      <w:r>
        <w:rPr>
          <w:b/>
          <w:bCs/>
        </w:rPr>
        <w:tab/>
      </w:r>
      <w:r>
        <w:rPr>
          <w:b/>
          <w:bCs/>
        </w:rPr>
        <w:fldChar w:fldCharType="begin"/>
      </w:r>
      <w:r>
        <w:rPr>
          <w:b/>
          <w:bCs/>
        </w:rPr>
        <w:instrText xml:space="preserve"> PAGEREF _Toc5278 \h </w:instrText>
      </w:r>
      <w:r>
        <w:rPr>
          <w:b/>
          <w:bCs/>
        </w:rPr>
        <w:fldChar w:fldCharType="separate"/>
      </w:r>
      <w:r>
        <w:rPr>
          <w:b/>
          <w:bCs/>
        </w:rPr>
        <w:t>31</w:t>
      </w:r>
      <w:r>
        <w:rPr>
          <w:b/>
          <w:bCs/>
        </w:rPr>
        <w:fldChar w:fldCharType="end"/>
      </w:r>
      <w:r>
        <w:rPr>
          <w:rFonts w:hint="default" w:ascii="Times New Roman" w:hAnsi="Times New Roman" w:cs="Times New Roman"/>
          <w:b/>
          <w:bCs/>
        </w:rPr>
        <w:fldChar w:fldCharType="end"/>
      </w:r>
    </w:p>
    <w:p w14:paraId="6196DAFF">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_Toc23457 </w:instrText>
      </w:r>
      <w:r>
        <w:rPr>
          <w:rFonts w:hint="default" w:ascii="Times New Roman" w:hAnsi="Times New Roman" w:cs="Times New Roman"/>
          <w:b/>
          <w:bCs/>
        </w:rPr>
        <w:fldChar w:fldCharType="separate"/>
      </w:r>
      <w:r>
        <w:rPr>
          <w:rFonts w:hint="default"/>
          <w:b/>
          <w:bCs/>
          <w:lang w:val="en-US" w:eastAsia="zh-CN"/>
        </w:rPr>
        <w:t>8.2 HẠN CHẾ VÀ HƯỚNG PHÁT TRIỂN</w:t>
      </w:r>
      <w:r>
        <w:rPr>
          <w:b/>
          <w:bCs/>
        </w:rPr>
        <w:tab/>
      </w:r>
      <w:r>
        <w:rPr>
          <w:b/>
          <w:bCs/>
        </w:rPr>
        <w:fldChar w:fldCharType="begin"/>
      </w:r>
      <w:r>
        <w:rPr>
          <w:b/>
          <w:bCs/>
        </w:rPr>
        <w:instrText xml:space="preserve"> PAGEREF _Toc23457 \h </w:instrText>
      </w:r>
      <w:r>
        <w:rPr>
          <w:b/>
          <w:bCs/>
        </w:rPr>
        <w:fldChar w:fldCharType="separate"/>
      </w:r>
      <w:r>
        <w:rPr>
          <w:b/>
          <w:bCs/>
        </w:rPr>
        <w:t>31</w:t>
      </w:r>
      <w:r>
        <w:rPr>
          <w:b/>
          <w:bCs/>
        </w:rPr>
        <w:fldChar w:fldCharType="end"/>
      </w:r>
      <w:r>
        <w:rPr>
          <w:rFonts w:hint="default" w:ascii="Times New Roman" w:hAnsi="Times New Roman" w:cs="Times New Roman"/>
          <w:b/>
          <w:bCs/>
        </w:rPr>
        <w:fldChar w:fldCharType="end"/>
      </w:r>
    </w:p>
    <w:p w14:paraId="79932CA5">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_Toc13428 </w:instrText>
      </w:r>
      <w:r>
        <w:rPr>
          <w:rFonts w:hint="default" w:ascii="Times New Roman" w:hAnsi="Times New Roman" w:cs="Times New Roman"/>
          <w:b/>
          <w:bCs/>
        </w:rPr>
        <w:fldChar w:fldCharType="separate"/>
      </w:r>
      <w:r>
        <w:rPr>
          <w:rFonts w:hint="default"/>
          <w:b/>
          <w:bCs/>
          <w:lang w:val="en-US" w:eastAsia="zh-CN"/>
        </w:rPr>
        <w:t>8.2.1 Hạn chế</w:t>
      </w:r>
      <w:r>
        <w:rPr>
          <w:b/>
          <w:bCs/>
        </w:rPr>
        <w:tab/>
      </w:r>
      <w:r>
        <w:rPr>
          <w:b/>
          <w:bCs/>
        </w:rPr>
        <w:fldChar w:fldCharType="begin"/>
      </w:r>
      <w:r>
        <w:rPr>
          <w:b/>
          <w:bCs/>
        </w:rPr>
        <w:instrText xml:space="preserve"> PAGEREF _Toc13428 \h </w:instrText>
      </w:r>
      <w:r>
        <w:rPr>
          <w:b/>
          <w:bCs/>
        </w:rPr>
        <w:fldChar w:fldCharType="separate"/>
      </w:r>
      <w:r>
        <w:rPr>
          <w:b/>
          <w:bCs/>
        </w:rPr>
        <w:t>31</w:t>
      </w:r>
      <w:r>
        <w:rPr>
          <w:b/>
          <w:bCs/>
        </w:rPr>
        <w:fldChar w:fldCharType="end"/>
      </w:r>
      <w:r>
        <w:rPr>
          <w:rFonts w:hint="default" w:ascii="Times New Roman" w:hAnsi="Times New Roman" w:cs="Times New Roman"/>
          <w:b/>
          <w:bCs/>
        </w:rPr>
        <w:fldChar w:fldCharType="end"/>
      </w:r>
    </w:p>
    <w:p w14:paraId="6DC673A8">
      <w:pPr>
        <w:pStyle w:val="144"/>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_Toc14229 </w:instrText>
      </w:r>
      <w:r>
        <w:rPr>
          <w:rFonts w:hint="default" w:ascii="Times New Roman" w:hAnsi="Times New Roman" w:cs="Times New Roman"/>
          <w:b/>
          <w:bCs/>
        </w:rPr>
        <w:fldChar w:fldCharType="separate"/>
      </w:r>
      <w:r>
        <w:rPr>
          <w:rFonts w:hint="default"/>
          <w:b/>
          <w:bCs/>
          <w:lang w:val="en-US" w:eastAsia="zh-CN"/>
        </w:rPr>
        <w:t>8.2.2 Hướng phát triển</w:t>
      </w:r>
      <w:r>
        <w:rPr>
          <w:b/>
          <w:bCs/>
        </w:rPr>
        <w:tab/>
      </w:r>
      <w:r>
        <w:rPr>
          <w:b/>
          <w:bCs/>
        </w:rPr>
        <w:fldChar w:fldCharType="begin"/>
      </w:r>
      <w:r>
        <w:rPr>
          <w:b/>
          <w:bCs/>
        </w:rPr>
        <w:instrText xml:space="preserve"> PAGEREF _Toc14229 \h </w:instrText>
      </w:r>
      <w:r>
        <w:rPr>
          <w:b/>
          <w:bCs/>
        </w:rPr>
        <w:fldChar w:fldCharType="separate"/>
      </w:r>
      <w:r>
        <w:rPr>
          <w:b/>
          <w:bCs/>
        </w:rPr>
        <w:t>31</w:t>
      </w:r>
      <w:r>
        <w:rPr>
          <w:b/>
          <w:bCs/>
        </w:rPr>
        <w:fldChar w:fldCharType="end"/>
      </w:r>
      <w:r>
        <w:rPr>
          <w:rFonts w:hint="default" w:ascii="Times New Roman" w:hAnsi="Times New Roman" w:cs="Times New Roman"/>
          <w:b/>
          <w:bCs/>
        </w:rPr>
        <w:fldChar w:fldCharType="end"/>
      </w:r>
    </w:p>
    <w:p w14:paraId="202E9D4D">
      <w:pPr>
        <w:pStyle w:val="143"/>
        <w:tabs>
          <w:tab w:val="right" w:leader="dot" w:pos="8306"/>
        </w:tabs>
        <w:spacing w:line="360" w:lineRule="auto"/>
        <w:rPr>
          <w:b/>
          <w:bCs/>
        </w:rPr>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_Toc32719 </w:instrText>
      </w:r>
      <w:r>
        <w:rPr>
          <w:rFonts w:hint="default" w:ascii="Times New Roman" w:hAnsi="Times New Roman" w:cs="Times New Roman"/>
          <w:b/>
          <w:bCs/>
        </w:rPr>
        <w:fldChar w:fldCharType="separate"/>
      </w:r>
      <w:r>
        <w:rPr>
          <w:rFonts w:hint="default"/>
          <w:b/>
          <w:bCs/>
          <w:lang w:val="en-US" w:eastAsia="zh-CN"/>
        </w:rPr>
        <w:t>8.3 BÀI HỌC KINH NGHIỆM</w:t>
      </w:r>
      <w:r>
        <w:rPr>
          <w:b/>
          <w:bCs/>
        </w:rPr>
        <w:tab/>
      </w:r>
      <w:r>
        <w:rPr>
          <w:b/>
          <w:bCs/>
        </w:rPr>
        <w:fldChar w:fldCharType="begin"/>
      </w:r>
      <w:r>
        <w:rPr>
          <w:b/>
          <w:bCs/>
        </w:rPr>
        <w:instrText xml:space="preserve"> PAGEREF _Toc32719 \h </w:instrText>
      </w:r>
      <w:r>
        <w:rPr>
          <w:b/>
          <w:bCs/>
        </w:rPr>
        <w:fldChar w:fldCharType="separate"/>
      </w:r>
      <w:r>
        <w:rPr>
          <w:b/>
          <w:bCs/>
        </w:rPr>
        <w:t>31</w:t>
      </w:r>
      <w:r>
        <w:rPr>
          <w:b/>
          <w:bCs/>
        </w:rPr>
        <w:fldChar w:fldCharType="end"/>
      </w:r>
      <w:r>
        <w:rPr>
          <w:rFonts w:hint="default" w:ascii="Times New Roman" w:hAnsi="Times New Roman" w:cs="Times New Roman"/>
          <w:b/>
          <w:bCs/>
        </w:rPr>
        <w:fldChar w:fldCharType="end"/>
      </w:r>
    </w:p>
    <w:p w14:paraId="235295AB">
      <w:pPr>
        <w:pStyle w:val="142"/>
        <w:tabs>
          <w:tab w:val="right" w:leader="dot" w:pos="8306"/>
        </w:tabs>
        <w:spacing w:line="360" w:lineRule="auto"/>
      </w:pPr>
      <w:r>
        <w:rPr>
          <w:rFonts w:hint="default" w:ascii="Times New Roman" w:hAnsi="Times New Roman" w:cs="Times New Roman"/>
          <w:b/>
          <w:bCs/>
        </w:rPr>
        <w:fldChar w:fldCharType="begin"/>
      </w:r>
      <w:r>
        <w:rPr>
          <w:rFonts w:hint="default" w:ascii="Times New Roman" w:hAnsi="Times New Roman" w:cs="Times New Roman"/>
          <w:b/>
          <w:bCs/>
        </w:rPr>
        <w:instrText xml:space="preserve"> HYPERLINK \l _Toc765 </w:instrText>
      </w:r>
      <w:r>
        <w:rPr>
          <w:rFonts w:hint="default" w:ascii="Times New Roman" w:hAnsi="Times New Roman" w:cs="Times New Roman"/>
          <w:b/>
          <w:bCs/>
        </w:rPr>
        <w:fldChar w:fldCharType="separate"/>
      </w:r>
      <w:r>
        <w:rPr>
          <w:rFonts w:hint="default"/>
          <w:b/>
          <w:bCs/>
          <w:lang w:val="en-US" w:eastAsia="zh-CN"/>
        </w:rPr>
        <w:t>TÀI LIỆU THAM KHẢO</w:t>
      </w:r>
      <w:r>
        <w:rPr>
          <w:b/>
          <w:bCs/>
        </w:rPr>
        <w:tab/>
      </w:r>
      <w:r>
        <w:rPr>
          <w:b/>
          <w:bCs/>
        </w:rPr>
        <w:fldChar w:fldCharType="begin"/>
      </w:r>
      <w:r>
        <w:rPr>
          <w:b/>
          <w:bCs/>
        </w:rPr>
        <w:instrText xml:space="preserve"> PAGEREF _Toc765 \h </w:instrText>
      </w:r>
      <w:r>
        <w:rPr>
          <w:b/>
          <w:bCs/>
        </w:rPr>
        <w:fldChar w:fldCharType="separate"/>
      </w:r>
      <w:r>
        <w:rPr>
          <w:b/>
          <w:bCs/>
        </w:rPr>
        <w:t>32</w:t>
      </w:r>
      <w:r>
        <w:rPr>
          <w:b/>
          <w:bCs/>
        </w:rPr>
        <w:fldChar w:fldCharType="end"/>
      </w:r>
      <w:r>
        <w:rPr>
          <w:rFonts w:hint="default" w:ascii="Times New Roman" w:hAnsi="Times New Roman" w:cs="Times New Roman"/>
          <w:b/>
          <w:bCs/>
        </w:rPr>
        <w:fldChar w:fldCharType="end"/>
      </w:r>
    </w:p>
    <w:p w14:paraId="615C90BE">
      <w:pPr>
        <w:spacing w:line="360" w:lineRule="auto"/>
        <w:rPr>
          <w:rFonts w:hint="default" w:ascii="Times New Roman" w:hAnsi="Times New Roman" w:cs="Times New Roman"/>
          <w:bCs/>
        </w:rPr>
        <w:sectPr>
          <w:footerReference r:id="rId3"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pPr>
      <w:r>
        <w:rPr>
          <w:rFonts w:hint="default" w:ascii="Times New Roman" w:hAnsi="Times New Roman" w:cs="Times New Roman"/>
          <w:bCs/>
        </w:rPr>
        <w:fldChar w:fldCharType="end"/>
      </w:r>
    </w:p>
    <w:p w14:paraId="066A5808">
      <w:pPr>
        <w:pStyle w:val="2"/>
        <w:bidi w:val="0"/>
        <w:jc w:val="center"/>
        <w:rPr>
          <w:rFonts w:hint="default" w:ascii="Times New Roman" w:hAnsi="Times New Roman" w:cs="Times New Roman"/>
          <w:lang w:val="en-US"/>
        </w:rPr>
      </w:pPr>
      <w:bookmarkStart w:id="0" w:name="_Toc20602"/>
      <w:r>
        <w:rPr>
          <w:rFonts w:hint="default" w:ascii="Times New Roman" w:hAnsi="Times New Roman" w:cs="Times New Roman"/>
          <w:lang w:val="en-US"/>
        </w:rPr>
        <w:t>DANH MỤC HÌNH</w:t>
      </w:r>
      <w:bookmarkEnd w:id="0"/>
    </w:p>
    <w:p w14:paraId="0F1D2DE3">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TOC \h \c "Hình"</w:instrText>
      </w:r>
      <w:r>
        <w:rPr>
          <w:rFonts w:hint="default" w:ascii="Times New Roman" w:hAnsi="Times New Roman" w:cs="Times New Roman"/>
          <w:bCs/>
        </w:rPr>
        <w:fldChar w:fldCharType="separate"/>
      </w: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_Toc14611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2-</w:t>
      </w:r>
      <w:r>
        <w:t xml:space="preserve">1 </w:t>
      </w:r>
      <w:r>
        <w:rPr>
          <w:rFonts w:hint="default" w:ascii="Times New Roman" w:hAnsi="Times New Roman" w:cs="Times New Roman"/>
          <w:i/>
          <w:iCs/>
          <w:szCs w:val="24"/>
          <w:lang w:val="en-US"/>
        </w:rPr>
        <w:t>. Mô tả cách mã hóa và giải mã của RSA</w:t>
      </w:r>
      <w:r>
        <w:tab/>
      </w:r>
      <w:r>
        <w:fldChar w:fldCharType="begin"/>
      </w:r>
      <w:r>
        <w:instrText xml:space="preserve"> PAGEREF _Toc14611 \h </w:instrText>
      </w:r>
      <w:r>
        <w:fldChar w:fldCharType="separate"/>
      </w:r>
      <w:r>
        <w:t>9</w:t>
      </w:r>
      <w:r>
        <w:fldChar w:fldCharType="end"/>
      </w:r>
      <w:r>
        <w:rPr>
          <w:rFonts w:hint="default" w:ascii="Times New Roman" w:hAnsi="Times New Roman" w:cs="Times New Roman"/>
          <w:bCs/>
        </w:rPr>
        <w:fldChar w:fldCharType="end"/>
      </w:r>
    </w:p>
    <w:p w14:paraId="396AC6C5">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_Toc23790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2-</w:t>
      </w:r>
      <w:r>
        <w:t xml:space="preserve">2 </w:t>
      </w:r>
      <w:r>
        <w:rPr>
          <w:rFonts w:hint="default" w:ascii="Times New Roman" w:hAnsi="Times New Roman" w:cs="Times New Roman"/>
          <w:i/>
          <w:iCs/>
          <w:szCs w:val="24"/>
          <w:lang w:val="en-US"/>
        </w:rPr>
        <w:t>. Quá trình xử lý dữ liệu đầu vào của SHA-256</w:t>
      </w:r>
      <w:r>
        <w:tab/>
      </w:r>
      <w:r>
        <w:fldChar w:fldCharType="begin"/>
      </w:r>
      <w:r>
        <w:instrText xml:space="preserve"> PAGEREF _Toc23790 \h </w:instrText>
      </w:r>
      <w:r>
        <w:fldChar w:fldCharType="separate"/>
      </w:r>
      <w:r>
        <w:t>13</w:t>
      </w:r>
      <w:r>
        <w:fldChar w:fldCharType="end"/>
      </w:r>
      <w:r>
        <w:rPr>
          <w:rFonts w:hint="default" w:ascii="Times New Roman" w:hAnsi="Times New Roman" w:cs="Times New Roman"/>
          <w:bCs/>
        </w:rPr>
        <w:fldChar w:fldCharType="end"/>
      </w:r>
    </w:p>
    <w:p w14:paraId="55685AA2">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_Toc31921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2-</w:t>
      </w:r>
      <w:r>
        <w:t xml:space="preserve">3 </w:t>
      </w:r>
      <w:r>
        <w:rPr>
          <w:rFonts w:hint="default" w:ascii="Times New Roman" w:hAnsi="Times New Roman" w:cs="Times New Roman"/>
          <w:i/>
          <w:iCs/>
          <w:szCs w:val="24"/>
          <w:lang w:val="en-US"/>
        </w:rPr>
        <w:t>. Quá trình mã hóa dữ liệu của SHA-256</w:t>
      </w:r>
      <w:r>
        <w:tab/>
      </w:r>
      <w:r>
        <w:fldChar w:fldCharType="begin"/>
      </w:r>
      <w:r>
        <w:instrText xml:space="preserve"> PAGEREF _Toc31921 \h </w:instrText>
      </w:r>
      <w:r>
        <w:fldChar w:fldCharType="separate"/>
      </w:r>
      <w:r>
        <w:t>14</w:t>
      </w:r>
      <w:r>
        <w:fldChar w:fldCharType="end"/>
      </w:r>
      <w:r>
        <w:rPr>
          <w:rFonts w:hint="default" w:ascii="Times New Roman" w:hAnsi="Times New Roman" w:cs="Times New Roman"/>
          <w:bCs/>
        </w:rPr>
        <w:fldChar w:fldCharType="end"/>
      </w:r>
    </w:p>
    <w:p w14:paraId="6AE0BB2A">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_Toc18109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3-</w:t>
      </w:r>
      <w:r>
        <w:t xml:space="preserve">1 </w:t>
      </w:r>
      <w:r>
        <w:rPr>
          <w:rFonts w:hint="default" w:ascii="Times New Roman" w:hAnsi="Times New Roman" w:cs="Times New Roman"/>
          <w:i/>
          <w:iCs/>
          <w:szCs w:val="24"/>
          <w:lang w:val="en-US"/>
        </w:rPr>
        <w:t>. Sơ đồ Use-Case</w:t>
      </w:r>
      <w:r>
        <w:tab/>
      </w:r>
      <w:r>
        <w:fldChar w:fldCharType="begin"/>
      </w:r>
      <w:r>
        <w:instrText xml:space="preserve"> PAGEREF _Toc18109 \h </w:instrText>
      </w:r>
      <w:r>
        <w:fldChar w:fldCharType="separate"/>
      </w:r>
      <w:r>
        <w:t>19</w:t>
      </w:r>
      <w:r>
        <w:fldChar w:fldCharType="end"/>
      </w:r>
      <w:r>
        <w:rPr>
          <w:rFonts w:hint="default" w:ascii="Times New Roman" w:hAnsi="Times New Roman" w:cs="Times New Roman"/>
          <w:bCs/>
        </w:rPr>
        <w:fldChar w:fldCharType="end"/>
      </w:r>
    </w:p>
    <w:p w14:paraId="5254AC0E">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_Toc2440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3-</w:t>
      </w:r>
      <w:r>
        <w:t xml:space="preserve">2 </w:t>
      </w:r>
      <w:r>
        <w:rPr>
          <w:rFonts w:hint="default" w:ascii="Times New Roman" w:hAnsi="Times New Roman" w:cs="Times New Roman"/>
          <w:i/>
          <w:iCs/>
          <w:szCs w:val="24"/>
          <w:lang w:val="en-US"/>
        </w:rPr>
        <w:t>. Sơ đồ trình tự xử lý yêu cầu</w:t>
      </w:r>
      <w:r>
        <w:tab/>
      </w:r>
      <w:r>
        <w:fldChar w:fldCharType="begin"/>
      </w:r>
      <w:r>
        <w:instrText xml:space="preserve"> PAGEREF _Toc2440 \h </w:instrText>
      </w:r>
      <w:r>
        <w:fldChar w:fldCharType="separate"/>
      </w:r>
      <w:r>
        <w:t>20</w:t>
      </w:r>
      <w:r>
        <w:fldChar w:fldCharType="end"/>
      </w:r>
      <w:r>
        <w:rPr>
          <w:rFonts w:hint="default" w:ascii="Times New Roman" w:hAnsi="Times New Roman" w:cs="Times New Roman"/>
          <w:bCs/>
        </w:rPr>
        <w:fldChar w:fldCharType="end"/>
      </w:r>
    </w:p>
    <w:p w14:paraId="19C0296C">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_Toc15430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4-</w:t>
      </w:r>
      <w:r>
        <w:t xml:space="preserve">1 </w:t>
      </w:r>
      <w:r>
        <w:rPr>
          <w:rFonts w:hint="default" w:ascii="Times New Roman" w:hAnsi="Times New Roman" w:cs="Times New Roman"/>
          <w:i/>
          <w:iCs/>
          <w:szCs w:val="24"/>
          <w:lang w:val="en-US"/>
        </w:rPr>
        <w:t>. Sơ đồ các lớp đối tượng</w:t>
      </w:r>
      <w:r>
        <w:tab/>
      </w:r>
      <w:r>
        <w:fldChar w:fldCharType="begin"/>
      </w:r>
      <w:r>
        <w:instrText xml:space="preserve"> PAGEREF _Toc15430 \h </w:instrText>
      </w:r>
      <w:r>
        <w:fldChar w:fldCharType="separate"/>
      </w:r>
      <w:r>
        <w:t>21</w:t>
      </w:r>
      <w:r>
        <w:fldChar w:fldCharType="end"/>
      </w:r>
      <w:r>
        <w:rPr>
          <w:rFonts w:hint="default" w:ascii="Times New Roman" w:hAnsi="Times New Roman" w:cs="Times New Roman"/>
          <w:bCs/>
        </w:rPr>
        <w:fldChar w:fldCharType="end"/>
      </w:r>
    </w:p>
    <w:p w14:paraId="489D728A">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_Toc3624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4-</w:t>
      </w:r>
      <w:r>
        <w:t xml:space="preserve">2 </w:t>
      </w:r>
      <w:r>
        <w:rPr>
          <w:rFonts w:hint="default" w:ascii="Times New Roman" w:hAnsi="Times New Roman" w:cs="Times New Roman"/>
          <w:i/>
          <w:iCs/>
          <w:szCs w:val="24"/>
          <w:lang w:val="en-US"/>
        </w:rPr>
        <w:t>. Giao diện ban đầu</w:t>
      </w:r>
      <w:r>
        <w:tab/>
      </w:r>
      <w:r>
        <w:fldChar w:fldCharType="begin"/>
      </w:r>
      <w:r>
        <w:instrText xml:space="preserve"> PAGEREF _Toc3624 \h </w:instrText>
      </w:r>
      <w:r>
        <w:fldChar w:fldCharType="separate"/>
      </w:r>
      <w:r>
        <w:t>21</w:t>
      </w:r>
      <w:r>
        <w:fldChar w:fldCharType="end"/>
      </w:r>
      <w:r>
        <w:rPr>
          <w:rFonts w:hint="default" w:ascii="Times New Roman" w:hAnsi="Times New Roman" w:cs="Times New Roman"/>
          <w:bCs/>
        </w:rPr>
        <w:fldChar w:fldCharType="end"/>
      </w:r>
    </w:p>
    <w:p w14:paraId="045B28DB">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_Toc14391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4-</w:t>
      </w:r>
      <w:r>
        <w:t xml:space="preserve">3 </w:t>
      </w:r>
      <w:r>
        <w:rPr>
          <w:rFonts w:hint="default" w:ascii="Times New Roman" w:hAnsi="Times New Roman" w:cs="Times New Roman"/>
          <w:i/>
          <w:iCs/>
          <w:szCs w:val="24"/>
          <w:lang w:val="en-US"/>
        </w:rPr>
        <w:t>. Giao diện chi tiết thuật toán mã hóa RSA</w:t>
      </w:r>
      <w:r>
        <w:tab/>
      </w:r>
      <w:r>
        <w:fldChar w:fldCharType="begin"/>
      </w:r>
      <w:r>
        <w:instrText xml:space="preserve"> PAGEREF _Toc14391 \h </w:instrText>
      </w:r>
      <w:r>
        <w:fldChar w:fldCharType="separate"/>
      </w:r>
      <w:r>
        <w:t>21</w:t>
      </w:r>
      <w:r>
        <w:fldChar w:fldCharType="end"/>
      </w:r>
      <w:r>
        <w:rPr>
          <w:rFonts w:hint="default" w:ascii="Times New Roman" w:hAnsi="Times New Roman" w:cs="Times New Roman"/>
          <w:bCs/>
        </w:rPr>
        <w:fldChar w:fldCharType="end"/>
      </w:r>
    </w:p>
    <w:p w14:paraId="72840AFD">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_Toc28495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4-</w:t>
      </w:r>
      <w:r>
        <w:t xml:space="preserve">4 </w:t>
      </w:r>
      <w:r>
        <w:rPr>
          <w:rFonts w:hint="default" w:ascii="Times New Roman" w:hAnsi="Times New Roman" w:cs="Times New Roman"/>
          <w:i/>
          <w:iCs/>
          <w:szCs w:val="24"/>
          <w:lang w:val="en-US"/>
        </w:rPr>
        <w:t>. Giao diện chi tiết hàm băm SHA-256</w:t>
      </w:r>
      <w:r>
        <w:tab/>
      </w:r>
      <w:r>
        <w:fldChar w:fldCharType="begin"/>
      </w:r>
      <w:r>
        <w:instrText xml:space="preserve"> PAGEREF _Toc28495 \h </w:instrText>
      </w:r>
      <w:r>
        <w:fldChar w:fldCharType="separate"/>
      </w:r>
      <w:r>
        <w:t>22</w:t>
      </w:r>
      <w:r>
        <w:fldChar w:fldCharType="end"/>
      </w:r>
      <w:r>
        <w:rPr>
          <w:rFonts w:hint="default" w:ascii="Times New Roman" w:hAnsi="Times New Roman" w:cs="Times New Roman"/>
          <w:bCs/>
        </w:rPr>
        <w:fldChar w:fldCharType="end"/>
      </w:r>
    </w:p>
    <w:p w14:paraId="11F35308">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_Toc32468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5-</w:t>
      </w:r>
      <w:r>
        <w:t xml:space="preserve">1 </w:t>
      </w:r>
      <w:r>
        <w:rPr>
          <w:rFonts w:hint="default" w:ascii="Times New Roman" w:hAnsi="Times New Roman" w:cs="Times New Roman"/>
          <w:i/>
          <w:iCs/>
          <w:szCs w:val="24"/>
          <w:lang w:val="en-US"/>
        </w:rPr>
        <w:t>. Cấu trúc cơ bản của source code</w:t>
      </w:r>
      <w:r>
        <w:tab/>
      </w:r>
      <w:r>
        <w:fldChar w:fldCharType="begin"/>
      </w:r>
      <w:r>
        <w:instrText xml:space="preserve"> PAGEREF _Toc32468 \h </w:instrText>
      </w:r>
      <w:r>
        <w:fldChar w:fldCharType="separate"/>
      </w:r>
      <w:r>
        <w:t>23</w:t>
      </w:r>
      <w:r>
        <w:fldChar w:fldCharType="end"/>
      </w:r>
      <w:r>
        <w:rPr>
          <w:rFonts w:hint="default" w:ascii="Times New Roman" w:hAnsi="Times New Roman" w:cs="Times New Roman"/>
          <w:bCs/>
        </w:rPr>
        <w:fldChar w:fldCharType="end"/>
      </w:r>
    </w:p>
    <w:p w14:paraId="289DC57E">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_Toc6667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5-</w:t>
      </w:r>
      <w:r>
        <w:t xml:space="preserve">2 </w:t>
      </w:r>
      <w:r>
        <w:rPr>
          <w:rFonts w:hint="default" w:ascii="Times New Roman" w:hAnsi="Times New Roman" w:cs="Times New Roman"/>
          <w:i/>
          <w:iCs/>
          <w:szCs w:val="24"/>
          <w:lang w:val="en-US"/>
        </w:rPr>
        <w:t>. Thuật toán băm dữ liệu SHA-256</w:t>
      </w:r>
      <w:r>
        <w:tab/>
      </w:r>
      <w:r>
        <w:fldChar w:fldCharType="begin"/>
      </w:r>
      <w:r>
        <w:instrText xml:space="preserve"> PAGEREF _Toc6667 \h </w:instrText>
      </w:r>
      <w:r>
        <w:fldChar w:fldCharType="separate"/>
      </w:r>
      <w:r>
        <w:t>23</w:t>
      </w:r>
      <w:r>
        <w:fldChar w:fldCharType="end"/>
      </w:r>
      <w:r>
        <w:rPr>
          <w:rFonts w:hint="default" w:ascii="Times New Roman" w:hAnsi="Times New Roman" w:cs="Times New Roman"/>
          <w:bCs/>
        </w:rPr>
        <w:fldChar w:fldCharType="end"/>
      </w:r>
    </w:p>
    <w:p w14:paraId="307D11B8">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_Toc8511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5-</w:t>
      </w:r>
      <w:r>
        <w:t xml:space="preserve">3 </w:t>
      </w:r>
      <w:r>
        <w:rPr>
          <w:rFonts w:hint="default" w:ascii="Times New Roman" w:hAnsi="Times New Roman" w:cs="Times New Roman"/>
          <w:i/>
          <w:iCs/>
          <w:szCs w:val="24"/>
          <w:lang w:val="en-US"/>
        </w:rPr>
        <w:t>. Thuật toán mã hóa RSA</w:t>
      </w:r>
      <w:r>
        <w:tab/>
      </w:r>
      <w:r>
        <w:fldChar w:fldCharType="begin"/>
      </w:r>
      <w:r>
        <w:instrText xml:space="preserve"> PAGEREF _Toc8511 \h </w:instrText>
      </w:r>
      <w:r>
        <w:fldChar w:fldCharType="separate"/>
      </w:r>
      <w:r>
        <w:t>24</w:t>
      </w:r>
      <w:r>
        <w:fldChar w:fldCharType="end"/>
      </w:r>
      <w:r>
        <w:rPr>
          <w:rFonts w:hint="default" w:ascii="Times New Roman" w:hAnsi="Times New Roman" w:cs="Times New Roman"/>
          <w:bCs/>
        </w:rPr>
        <w:fldChar w:fldCharType="end"/>
      </w:r>
    </w:p>
    <w:p w14:paraId="537FA2B4">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_Toc16671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5-</w:t>
      </w:r>
      <w:r>
        <w:t xml:space="preserve">4 </w:t>
      </w:r>
      <w:r>
        <w:rPr>
          <w:rFonts w:hint="default" w:ascii="Times New Roman" w:hAnsi="Times New Roman" w:cs="Times New Roman"/>
          <w:i/>
          <w:iCs/>
          <w:szCs w:val="24"/>
          <w:lang w:val="en-US"/>
        </w:rPr>
        <w:t>. Chức năng chuyển dữ liệu ban đầu về chuỗi nhị phân</w:t>
      </w:r>
      <w:r>
        <w:tab/>
      </w:r>
      <w:r>
        <w:fldChar w:fldCharType="begin"/>
      </w:r>
      <w:r>
        <w:instrText xml:space="preserve"> PAGEREF _Toc16671 \h </w:instrText>
      </w:r>
      <w:r>
        <w:fldChar w:fldCharType="separate"/>
      </w:r>
      <w:r>
        <w:t>24</w:t>
      </w:r>
      <w:r>
        <w:fldChar w:fldCharType="end"/>
      </w:r>
      <w:r>
        <w:rPr>
          <w:rFonts w:hint="default" w:ascii="Times New Roman" w:hAnsi="Times New Roman" w:cs="Times New Roman"/>
          <w:bCs/>
        </w:rPr>
        <w:fldChar w:fldCharType="end"/>
      </w:r>
    </w:p>
    <w:p w14:paraId="066804E1">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_Toc17910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5-</w:t>
      </w:r>
      <w:r>
        <w:t xml:space="preserve">5 </w:t>
      </w:r>
      <w:r>
        <w:rPr>
          <w:rFonts w:hint="default" w:ascii="Times New Roman" w:hAnsi="Times New Roman" w:cs="Times New Roman"/>
          <w:i/>
          <w:iCs/>
          <w:szCs w:val="24"/>
          <w:lang w:val="en-US"/>
        </w:rPr>
        <w:t>. Chức năng xử lý dữ liệu ban đầu</w:t>
      </w:r>
      <w:r>
        <w:tab/>
      </w:r>
      <w:r>
        <w:fldChar w:fldCharType="begin"/>
      </w:r>
      <w:r>
        <w:instrText xml:space="preserve"> PAGEREF _Toc17910 \h </w:instrText>
      </w:r>
      <w:r>
        <w:fldChar w:fldCharType="separate"/>
      </w:r>
      <w:r>
        <w:t>24</w:t>
      </w:r>
      <w:r>
        <w:fldChar w:fldCharType="end"/>
      </w:r>
      <w:r>
        <w:rPr>
          <w:rFonts w:hint="default" w:ascii="Times New Roman" w:hAnsi="Times New Roman" w:cs="Times New Roman"/>
          <w:bCs/>
        </w:rPr>
        <w:fldChar w:fldCharType="end"/>
      </w:r>
    </w:p>
    <w:p w14:paraId="7F84640A">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_Toc2472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5-</w:t>
      </w:r>
      <w:r>
        <w:t xml:space="preserve">6 </w:t>
      </w:r>
      <w:r>
        <w:rPr>
          <w:rFonts w:hint="default" w:ascii="Times New Roman" w:hAnsi="Times New Roman" w:cs="Times New Roman"/>
          <w:i/>
          <w:iCs/>
          <w:szCs w:val="24"/>
          <w:lang w:val="en-US"/>
        </w:rPr>
        <w:t>. Chức năng hiển thị kết quả từng vòng băm</w:t>
      </w:r>
      <w:r>
        <w:tab/>
      </w:r>
      <w:r>
        <w:fldChar w:fldCharType="begin"/>
      </w:r>
      <w:r>
        <w:instrText xml:space="preserve"> PAGEREF _Toc2472 \h </w:instrText>
      </w:r>
      <w:r>
        <w:fldChar w:fldCharType="separate"/>
      </w:r>
      <w:r>
        <w:t>24</w:t>
      </w:r>
      <w:r>
        <w:fldChar w:fldCharType="end"/>
      </w:r>
      <w:r>
        <w:rPr>
          <w:rFonts w:hint="default" w:ascii="Times New Roman" w:hAnsi="Times New Roman" w:cs="Times New Roman"/>
          <w:bCs/>
        </w:rPr>
        <w:fldChar w:fldCharType="end"/>
      </w:r>
    </w:p>
    <w:p w14:paraId="152DF585">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_Toc23197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5-</w:t>
      </w:r>
      <w:r>
        <w:t xml:space="preserve">7 </w:t>
      </w:r>
      <w:r>
        <w:rPr>
          <w:rFonts w:hint="default" w:ascii="Times New Roman" w:hAnsi="Times New Roman" w:cs="Times New Roman"/>
          <w:i/>
          <w:iCs/>
          <w:szCs w:val="24"/>
          <w:lang w:val="en-US"/>
        </w:rPr>
        <w:t>. Chức năng hiển thị dữ liệu cuối cùng</w:t>
      </w:r>
      <w:r>
        <w:tab/>
      </w:r>
      <w:r>
        <w:fldChar w:fldCharType="begin"/>
      </w:r>
      <w:r>
        <w:instrText xml:space="preserve"> PAGEREF _Toc23197 \h </w:instrText>
      </w:r>
      <w:r>
        <w:fldChar w:fldCharType="separate"/>
      </w:r>
      <w:r>
        <w:t>25</w:t>
      </w:r>
      <w:r>
        <w:fldChar w:fldCharType="end"/>
      </w:r>
      <w:r>
        <w:rPr>
          <w:rFonts w:hint="default" w:ascii="Times New Roman" w:hAnsi="Times New Roman" w:cs="Times New Roman"/>
          <w:bCs/>
        </w:rPr>
        <w:fldChar w:fldCharType="end"/>
      </w:r>
    </w:p>
    <w:p w14:paraId="3957A567">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_Toc27392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5-</w:t>
      </w:r>
      <w:r>
        <w:t xml:space="preserve">8 </w:t>
      </w:r>
      <w:r>
        <w:rPr>
          <w:rFonts w:hint="default" w:ascii="Times New Roman" w:hAnsi="Times New Roman" w:cs="Times New Roman"/>
          <w:i/>
          <w:iCs/>
          <w:szCs w:val="24"/>
          <w:lang w:val="en-US"/>
        </w:rPr>
        <w:t>. Chức năng hiển thị kết quả băm và so sánh</w:t>
      </w:r>
      <w:r>
        <w:tab/>
      </w:r>
      <w:r>
        <w:fldChar w:fldCharType="begin"/>
      </w:r>
      <w:r>
        <w:instrText xml:space="preserve"> PAGEREF _Toc27392 \h </w:instrText>
      </w:r>
      <w:r>
        <w:fldChar w:fldCharType="separate"/>
      </w:r>
      <w:r>
        <w:t>25</w:t>
      </w:r>
      <w:r>
        <w:fldChar w:fldCharType="end"/>
      </w:r>
      <w:r>
        <w:rPr>
          <w:rFonts w:hint="default" w:ascii="Times New Roman" w:hAnsi="Times New Roman" w:cs="Times New Roman"/>
          <w:bCs/>
        </w:rPr>
        <w:fldChar w:fldCharType="end"/>
      </w:r>
    </w:p>
    <w:p w14:paraId="07019289">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_Toc4862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5-</w:t>
      </w:r>
      <w:r>
        <w:t xml:space="preserve">9 </w:t>
      </w:r>
      <w:r>
        <w:rPr>
          <w:rFonts w:hint="default" w:ascii="Times New Roman" w:hAnsi="Times New Roman" w:cs="Times New Roman"/>
          <w:i/>
          <w:iCs/>
          <w:szCs w:val="24"/>
          <w:lang w:val="en-US"/>
        </w:rPr>
        <w:t>. Chức năng tạo cặp số nguyên tố lớn</w:t>
      </w:r>
      <w:r>
        <w:tab/>
      </w:r>
      <w:r>
        <w:fldChar w:fldCharType="begin"/>
      </w:r>
      <w:r>
        <w:instrText xml:space="preserve"> PAGEREF _Toc4862 \h </w:instrText>
      </w:r>
      <w:r>
        <w:fldChar w:fldCharType="separate"/>
      </w:r>
      <w:r>
        <w:t>25</w:t>
      </w:r>
      <w:r>
        <w:fldChar w:fldCharType="end"/>
      </w:r>
      <w:r>
        <w:rPr>
          <w:rFonts w:hint="default" w:ascii="Times New Roman" w:hAnsi="Times New Roman" w:cs="Times New Roman"/>
          <w:bCs/>
        </w:rPr>
        <w:fldChar w:fldCharType="end"/>
      </w:r>
    </w:p>
    <w:p w14:paraId="45AB1AF6">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_Toc17891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5-</w:t>
      </w:r>
      <w:r>
        <w:t xml:space="preserve">10 </w:t>
      </w:r>
      <w:r>
        <w:rPr>
          <w:rFonts w:hint="default" w:ascii="Times New Roman" w:hAnsi="Times New Roman" w:cs="Times New Roman"/>
          <w:i/>
          <w:iCs/>
          <w:szCs w:val="24"/>
          <w:lang w:val="en-US"/>
        </w:rPr>
        <w:t>. Chức năng trực quan hóa quá trình tìm ước chung lớn nhất</w:t>
      </w:r>
      <w:r>
        <w:tab/>
      </w:r>
      <w:r>
        <w:fldChar w:fldCharType="begin"/>
      </w:r>
      <w:r>
        <w:instrText xml:space="preserve"> PAGEREF _Toc17891 \h </w:instrText>
      </w:r>
      <w:r>
        <w:fldChar w:fldCharType="separate"/>
      </w:r>
      <w:r>
        <w:t>25</w:t>
      </w:r>
      <w:r>
        <w:fldChar w:fldCharType="end"/>
      </w:r>
      <w:r>
        <w:rPr>
          <w:rFonts w:hint="default" w:ascii="Times New Roman" w:hAnsi="Times New Roman" w:cs="Times New Roman"/>
          <w:bCs/>
        </w:rPr>
        <w:fldChar w:fldCharType="end"/>
      </w:r>
    </w:p>
    <w:p w14:paraId="09BBC984">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_Toc22862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5-</w:t>
      </w:r>
      <w:r>
        <w:t xml:space="preserve">11 </w:t>
      </w:r>
      <w:r>
        <w:rPr>
          <w:rFonts w:hint="default" w:ascii="Times New Roman" w:hAnsi="Times New Roman" w:cs="Times New Roman"/>
          <w:i/>
          <w:iCs/>
          <w:szCs w:val="24"/>
          <w:lang w:val="en-US"/>
        </w:rPr>
        <w:t>. Chức năng trực quan hóa quá trình tìm phần tử nghịch đảo</w:t>
      </w:r>
      <w:r>
        <w:tab/>
      </w:r>
      <w:r>
        <w:fldChar w:fldCharType="begin"/>
      </w:r>
      <w:r>
        <w:instrText xml:space="preserve"> PAGEREF _Toc22862 \h </w:instrText>
      </w:r>
      <w:r>
        <w:fldChar w:fldCharType="separate"/>
      </w:r>
      <w:r>
        <w:t>26</w:t>
      </w:r>
      <w:r>
        <w:fldChar w:fldCharType="end"/>
      </w:r>
      <w:r>
        <w:rPr>
          <w:rFonts w:hint="default" w:ascii="Times New Roman" w:hAnsi="Times New Roman" w:cs="Times New Roman"/>
          <w:bCs/>
        </w:rPr>
        <w:fldChar w:fldCharType="end"/>
      </w:r>
    </w:p>
    <w:p w14:paraId="54C5FA8C">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_Toc30416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5-</w:t>
      </w:r>
      <w:r>
        <w:t xml:space="preserve">12 </w:t>
      </w:r>
      <w:r>
        <w:rPr>
          <w:rFonts w:hint="default" w:ascii="Times New Roman" w:hAnsi="Times New Roman" w:cs="Times New Roman"/>
          <w:i/>
          <w:iCs/>
          <w:szCs w:val="24"/>
          <w:lang w:val="en-US"/>
        </w:rPr>
        <w:t>. Chức năng hiển thị khóa, mã hóa và giải mã</w:t>
      </w:r>
      <w:r>
        <w:tab/>
      </w:r>
      <w:r>
        <w:fldChar w:fldCharType="begin"/>
      </w:r>
      <w:r>
        <w:instrText xml:space="preserve"> PAGEREF _Toc30416 \h </w:instrText>
      </w:r>
      <w:r>
        <w:fldChar w:fldCharType="separate"/>
      </w:r>
      <w:r>
        <w:t>26</w:t>
      </w:r>
      <w:r>
        <w:fldChar w:fldCharType="end"/>
      </w:r>
      <w:r>
        <w:rPr>
          <w:rFonts w:hint="default" w:ascii="Times New Roman" w:hAnsi="Times New Roman" w:cs="Times New Roman"/>
          <w:bCs/>
        </w:rPr>
        <w:fldChar w:fldCharType="end"/>
      </w:r>
    </w:p>
    <w:p w14:paraId="692A51F9">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_Toc5041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1 </w:t>
      </w:r>
      <w:r>
        <w:rPr>
          <w:rFonts w:hint="default" w:ascii="Times New Roman" w:hAnsi="Times New Roman" w:cs="Times New Roman"/>
          <w:i/>
          <w:iCs/>
          <w:szCs w:val="24"/>
          <w:lang w:val="en-US"/>
        </w:rPr>
        <w:t>. Giao diện báo lỗi khi chưa có dữ liệu</w:t>
      </w:r>
      <w:r>
        <w:tab/>
      </w:r>
      <w:r>
        <w:fldChar w:fldCharType="begin"/>
      </w:r>
      <w:r>
        <w:instrText xml:space="preserve"> PAGEREF _Toc5041 \h </w:instrText>
      </w:r>
      <w:r>
        <w:fldChar w:fldCharType="separate"/>
      </w:r>
      <w:r>
        <w:t>28</w:t>
      </w:r>
      <w:r>
        <w:fldChar w:fldCharType="end"/>
      </w:r>
      <w:r>
        <w:rPr>
          <w:rFonts w:hint="default" w:ascii="Times New Roman" w:hAnsi="Times New Roman" w:cs="Times New Roman"/>
          <w:bCs/>
        </w:rPr>
        <w:fldChar w:fldCharType="end"/>
      </w:r>
    </w:p>
    <w:p w14:paraId="2171D025">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_Toc26546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2 </w:t>
      </w:r>
      <w:r>
        <w:rPr>
          <w:rFonts w:hint="default" w:ascii="Times New Roman" w:hAnsi="Times New Roman" w:cs="Times New Roman"/>
          <w:i/>
          <w:iCs/>
          <w:szCs w:val="24"/>
          <w:lang w:val="en-US"/>
        </w:rPr>
        <w:t>. Giao diện báo lỗi khi chưa chọn thuật toán mã hóa</w:t>
      </w:r>
      <w:r>
        <w:tab/>
      </w:r>
      <w:r>
        <w:fldChar w:fldCharType="begin"/>
      </w:r>
      <w:r>
        <w:instrText xml:space="preserve"> PAGEREF _Toc26546 \h </w:instrText>
      </w:r>
      <w:r>
        <w:fldChar w:fldCharType="separate"/>
      </w:r>
      <w:r>
        <w:t>28</w:t>
      </w:r>
      <w:r>
        <w:fldChar w:fldCharType="end"/>
      </w:r>
      <w:r>
        <w:rPr>
          <w:rFonts w:hint="default" w:ascii="Times New Roman" w:hAnsi="Times New Roman" w:cs="Times New Roman"/>
          <w:bCs/>
        </w:rPr>
        <w:fldChar w:fldCharType="end"/>
      </w:r>
    </w:p>
    <w:p w14:paraId="41BFD4B4">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_Toc25345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3 </w:t>
      </w:r>
      <w:r>
        <w:rPr>
          <w:rFonts w:hint="default" w:ascii="Times New Roman" w:hAnsi="Times New Roman" w:cs="Times New Roman"/>
          <w:i/>
          <w:iCs/>
          <w:szCs w:val="24"/>
          <w:lang w:val="en-US"/>
        </w:rPr>
        <w:t>. Giao diện hiển thị cặp số nguyên tố lớn</w:t>
      </w:r>
      <w:r>
        <w:tab/>
      </w:r>
      <w:r>
        <w:fldChar w:fldCharType="begin"/>
      </w:r>
      <w:r>
        <w:instrText xml:space="preserve"> PAGEREF _Toc25345 \h </w:instrText>
      </w:r>
      <w:r>
        <w:fldChar w:fldCharType="separate"/>
      </w:r>
      <w:r>
        <w:t>29</w:t>
      </w:r>
      <w:r>
        <w:fldChar w:fldCharType="end"/>
      </w:r>
      <w:r>
        <w:rPr>
          <w:rFonts w:hint="default" w:ascii="Times New Roman" w:hAnsi="Times New Roman" w:cs="Times New Roman"/>
          <w:bCs/>
        </w:rPr>
        <w:fldChar w:fldCharType="end"/>
      </w:r>
    </w:p>
    <w:p w14:paraId="3C5E23D6">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_Toc25792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4 </w:t>
      </w:r>
      <w:r>
        <w:rPr>
          <w:rFonts w:hint="default" w:ascii="Times New Roman" w:hAnsi="Times New Roman" w:cs="Times New Roman"/>
          <w:i/>
          <w:iCs/>
          <w:szCs w:val="24"/>
          <w:lang w:val="en-US"/>
        </w:rPr>
        <w:t>. Giao diện trực quan hóa quá trình tìm ước chung lớn nhất</w:t>
      </w:r>
      <w:r>
        <w:tab/>
      </w:r>
      <w:r>
        <w:fldChar w:fldCharType="begin"/>
      </w:r>
      <w:r>
        <w:instrText xml:space="preserve"> PAGEREF _Toc25792 \h </w:instrText>
      </w:r>
      <w:r>
        <w:fldChar w:fldCharType="separate"/>
      </w:r>
      <w:r>
        <w:t>29</w:t>
      </w:r>
      <w:r>
        <w:fldChar w:fldCharType="end"/>
      </w:r>
      <w:r>
        <w:rPr>
          <w:rFonts w:hint="default" w:ascii="Times New Roman" w:hAnsi="Times New Roman" w:cs="Times New Roman"/>
          <w:bCs/>
        </w:rPr>
        <w:fldChar w:fldCharType="end"/>
      </w:r>
    </w:p>
    <w:p w14:paraId="664DFFC8">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_Toc16075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5 </w:t>
      </w:r>
      <w:r>
        <w:rPr>
          <w:rFonts w:hint="default" w:ascii="Times New Roman" w:hAnsi="Times New Roman" w:cs="Times New Roman"/>
          <w:i/>
          <w:iCs/>
          <w:szCs w:val="24"/>
          <w:lang w:val="en-US"/>
        </w:rPr>
        <w:t>. Giao diện trực quan hóa quá trình tìm phần tử nghịch đảo và so sánh</w:t>
      </w:r>
      <w:r>
        <w:tab/>
      </w:r>
      <w:r>
        <w:fldChar w:fldCharType="begin"/>
      </w:r>
      <w:r>
        <w:instrText xml:space="preserve"> PAGEREF _Toc16075 \h </w:instrText>
      </w:r>
      <w:r>
        <w:fldChar w:fldCharType="separate"/>
      </w:r>
      <w:r>
        <w:t>29</w:t>
      </w:r>
      <w:r>
        <w:fldChar w:fldCharType="end"/>
      </w:r>
      <w:r>
        <w:rPr>
          <w:rFonts w:hint="default" w:ascii="Times New Roman" w:hAnsi="Times New Roman" w:cs="Times New Roman"/>
          <w:bCs/>
        </w:rPr>
        <w:fldChar w:fldCharType="end"/>
      </w:r>
    </w:p>
    <w:p w14:paraId="2BDE05A6">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_Toc14498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6 </w:t>
      </w:r>
      <w:r>
        <w:rPr>
          <w:rFonts w:hint="default" w:ascii="Times New Roman" w:hAnsi="Times New Roman" w:cs="Times New Roman"/>
          <w:i/>
          <w:iCs/>
          <w:szCs w:val="24"/>
          <w:lang w:val="en-US"/>
        </w:rPr>
        <w:t>. Giao diện hiển thị cặp khóa</w:t>
      </w:r>
      <w:r>
        <w:tab/>
      </w:r>
      <w:r>
        <w:fldChar w:fldCharType="begin"/>
      </w:r>
      <w:r>
        <w:instrText xml:space="preserve"> PAGEREF _Toc14498 \h </w:instrText>
      </w:r>
      <w:r>
        <w:fldChar w:fldCharType="separate"/>
      </w:r>
      <w:r>
        <w:t>29</w:t>
      </w:r>
      <w:r>
        <w:fldChar w:fldCharType="end"/>
      </w:r>
      <w:r>
        <w:rPr>
          <w:rFonts w:hint="default" w:ascii="Times New Roman" w:hAnsi="Times New Roman" w:cs="Times New Roman"/>
          <w:bCs/>
        </w:rPr>
        <w:fldChar w:fldCharType="end"/>
      </w:r>
    </w:p>
    <w:p w14:paraId="2A33511D">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_Toc4763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7 </w:t>
      </w:r>
      <w:r>
        <w:rPr>
          <w:rFonts w:hint="default" w:ascii="Times New Roman" w:hAnsi="Times New Roman" w:cs="Times New Roman"/>
          <w:i/>
          <w:iCs/>
          <w:szCs w:val="24"/>
          <w:lang w:val="en-US"/>
        </w:rPr>
        <w:t>. Giao diện hiển thị kết quả mã hóa</w:t>
      </w:r>
      <w:r>
        <w:tab/>
      </w:r>
      <w:r>
        <w:fldChar w:fldCharType="begin"/>
      </w:r>
      <w:r>
        <w:instrText xml:space="preserve"> PAGEREF _Toc4763 \h </w:instrText>
      </w:r>
      <w:r>
        <w:fldChar w:fldCharType="separate"/>
      </w:r>
      <w:r>
        <w:t>29</w:t>
      </w:r>
      <w:r>
        <w:fldChar w:fldCharType="end"/>
      </w:r>
      <w:r>
        <w:rPr>
          <w:rFonts w:hint="default" w:ascii="Times New Roman" w:hAnsi="Times New Roman" w:cs="Times New Roman"/>
          <w:bCs/>
        </w:rPr>
        <w:fldChar w:fldCharType="end"/>
      </w:r>
    </w:p>
    <w:p w14:paraId="17AD9621">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_Toc21461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8 </w:t>
      </w:r>
      <w:r>
        <w:rPr>
          <w:rFonts w:hint="default" w:ascii="Times New Roman" w:hAnsi="Times New Roman" w:cs="Times New Roman"/>
          <w:i/>
          <w:iCs/>
          <w:szCs w:val="24"/>
          <w:lang w:val="en-US"/>
        </w:rPr>
        <w:t>. Giao diện hiển thị kết quả giải mã</w:t>
      </w:r>
      <w:r>
        <w:tab/>
      </w:r>
      <w:r>
        <w:fldChar w:fldCharType="begin"/>
      </w:r>
      <w:r>
        <w:instrText xml:space="preserve"> PAGEREF _Toc21461 \h </w:instrText>
      </w:r>
      <w:r>
        <w:fldChar w:fldCharType="separate"/>
      </w:r>
      <w:r>
        <w:t>30</w:t>
      </w:r>
      <w:r>
        <w:fldChar w:fldCharType="end"/>
      </w:r>
      <w:r>
        <w:rPr>
          <w:rFonts w:hint="default" w:ascii="Times New Roman" w:hAnsi="Times New Roman" w:cs="Times New Roman"/>
          <w:bCs/>
        </w:rPr>
        <w:fldChar w:fldCharType="end"/>
      </w:r>
    </w:p>
    <w:p w14:paraId="7A692E9C">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_Toc16506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9 </w:t>
      </w:r>
      <w:r>
        <w:rPr>
          <w:rFonts w:hint="default" w:ascii="Times New Roman" w:hAnsi="Times New Roman" w:cs="Times New Roman"/>
          <w:i/>
          <w:iCs/>
          <w:szCs w:val="24"/>
          <w:lang w:val="en-US"/>
        </w:rPr>
        <w:t>. Giao diện hiển thị dữ liệu chuyển qua nhị phân</w:t>
      </w:r>
      <w:r>
        <w:tab/>
      </w:r>
      <w:r>
        <w:fldChar w:fldCharType="begin"/>
      </w:r>
      <w:r>
        <w:instrText xml:space="preserve"> PAGEREF _Toc16506 \h </w:instrText>
      </w:r>
      <w:r>
        <w:fldChar w:fldCharType="separate"/>
      </w:r>
      <w:r>
        <w:t>30</w:t>
      </w:r>
      <w:r>
        <w:fldChar w:fldCharType="end"/>
      </w:r>
      <w:r>
        <w:rPr>
          <w:rFonts w:hint="default" w:ascii="Times New Roman" w:hAnsi="Times New Roman" w:cs="Times New Roman"/>
          <w:bCs/>
        </w:rPr>
        <w:fldChar w:fldCharType="end"/>
      </w:r>
    </w:p>
    <w:p w14:paraId="314AA5F1">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_Toc848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10 </w:t>
      </w:r>
      <w:r>
        <w:rPr>
          <w:rFonts w:hint="default" w:ascii="Times New Roman" w:hAnsi="Times New Roman" w:cs="Times New Roman"/>
          <w:i/>
          <w:iCs/>
          <w:szCs w:val="24"/>
          <w:lang w:val="en-US"/>
        </w:rPr>
        <w:t>. Giao diện hiển thị dữ liệu trước khi xử lý</w:t>
      </w:r>
      <w:r>
        <w:tab/>
      </w:r>
      <w:r>
        <w:fldChar w:fldCharType="begin"/>
      </w:r>
      <w:r>
        <w:instrText xml:space="preserve"> PAGEREF _Toc848 \h </w:instrText>
      </w:r>
      <w:r>
        <w:fldChar w:fldCharType="separate"/>
      </w:r>
      <w:r>
        <w:t>30</w:t>
      </w:r>
      <w:r>
        <w:fldChar w:fldCharType="end"/>
      </w:r>
      <w:r>
        <w:rPr>
          <w:rFonts w:hint="default" w:ascii="Times New Roman" w:hAnsi="Times New Roman" w:cs="Times New Roman"/>
          <w:bCs/>
        </w:rPr>
        <w:fldChar w:fldCharType="end"/>
      </w:r>
    </w:p>
    <w:p w14:paraId="133840B6">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_Toc11444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11 </w:t>
      </w:r>
      <w:r>
        <w:rPr>
          <w:rFonts w:hint="default" w:ascii="Times New Roman" w:hAnsi="Times New Roman" w:cs="Times New Roman"/>
          <w:i/>
          <w:iCs/>
          <w:szCs w:val="24"/>
          <w:lang w:val="en-US"/>
        </w:rPr>
        <w:t>. Giao diện hiển thị dữ liệu sau khi xử lý</w:t>
      </w:r>
      <w:r>
        <w:tab/>
      </w:r>
      <w:r>
        <w:fldChar w:fldCharType="begin"/>
      </w:r>
      <w:r>
        <w:instrText xml:space="preserve"> PAGEREF _Toc11444 \h </w:instrText>
      </w:r>
      <w:r>
        <w:fldChar w:fldCharType="separate"/>
      </w:r>
      <w:r>
        <w:t>30</w:t>
      </w:r>
      <w:r>
        <w:fldChar w:fldCharType="end"/>
      </w:r>
      <w:r>
        <w:rPr>
          <w:rFonts w:hint="default" w:ascii="Times New Roman" w:hAnsi="Times New Roman" w:cs="Times New Roman"/>
          <w:bCs/>
        </w:rPr>
        <w:fldChar w:fldCharType="end"/>
      </w:r>
    </w:p>
    <w:p w14:paraId="0227D899">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_Toc31336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12 </w:t>
      </w:r>
      <w:r>
        <w:rPr>
          <w:rFonts w:hint="default" w:ascii="Times New Roman" w:hAnsi="Times New Roman" w:cs="Times New Roman"/>
          <w:i/>
          <w:iCs/>
          <w:szCs w:val="24"/>
          <w:lang w:val="en-US"/>
        </w:rPr>
        <w:t>. Giao diện hiển thị kết quả từng vòng băm</w:t>
      </w:r>
      <w:r>
        <w:tab/>
      </w:r>
      <w:r>
        <w:fldChar w:fldCharType="begin"/>
      </w:r>
      <w:r>
        <w:instrText xml:space="preserve"> PAGEREF _Toc31336 \h </w:instrText>
      </w:r>
      <w:r>
        <w:fldChar w:fldCharType="separate"/>
      </w:r>
      <w:r>
        <w:t>31</w:t>
      </w:r>
      <w:r>
        <w:fldChar w:fldCharType="end"/>
      </w:r>
      <w:r>
        <w:rPr>
          <w:rFonts w:hint="default" w:ascii="Times New Roman" w:hAnsi="Times New Roman" w:cs="Times New Roman"/>
          <w:bCs/>
        </w:rPr>
        <w:fldChar w:fldCharType="end"/>
      </w:r>
    </w:p>
    <w:p w14:paraId="37437C34">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_Toc14047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13 </w:t>
      </w:r>
      <w:r>
        <w:rPr>
          <w:rFonts w:hint="default" w:ascii="Times New Roman" w:hAnsi="Times New Roman" w:cs="Times New Roman"/>
          <w:i/>
          <w:iCs/>
          <w:szCs w:val="24"/>
          <w:lang w:val="en-US"/>
        </w:rPr>
        <w:t>. Giao diện hiển thị kết quả cuối cùng</w:t>
      </w:r>
      <w:r>
        <w:tab/>
      </w:r>
      <w:r>
        <w:fldChar w:fldCharType="begin"/>
      </w:r>
      <w:r>
        <w:instrText xml:space="preserve"> PAGEREF _Toc14047 \h </w:instrText>
      </w:r>
      <w:r>
        <w:fldChar w:fldCharType="separate"/>
      </w:r>
      <w:r>
        <w:t>31</w:t>
      </w:r>
      <w:r>
        <w:fldChar w:fldCharType="end"/>
      </w:r>
      <w:r>
        <w:rPr>
          <w:rFonts w:hint="default" w:ascii="Times New Roman" w:hAnsi="Times New Roman" w:cs="Times New Roman"/>
          <w:bCs/>
        </w:rPr>
        <w:fldChar w:fldCharType="end"/>
      </w:r>
    </w:p>
    <w:p w14:paraId="36062811">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_Toc13297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Hình </w:t>
      </w:r>
      <w:r>
        <w:rPr>
          <w:rFonts w:hint="default" w:ascii="Times New Roman" w:hAnsi="Times New Roman" w:cs="Times New Roman"/>
          <w:i/>
          <w:iCs/>
          <w:szCs w:val="24"/>
          <w:lang w:val="en-US"/>
        </w:rPr>
        <w:t>6-</w:t>
      </w:r>
      <w:r>
        <w:t xml:space="preserve">14 </w:t>
      </w:r>
      <w:r>
        <w:rPr>
          <w:rFonts w:hint="default" w:ascii="Times New Roman" w:hAnsi="Times New Roman" w:cs="Times New Roman"/>
          <w:i/>
          <w:iCs/>
          <w:szCs w:val="24"/>
          <w:lang w:val="en-US"/>
        </w:rPr>
        <w:t>. Giao diện hiển thị kết quả mã hóa</w:t>
      </w:r>
      <w:r>
        <w:tab/>
      </w:r>
      <w:r>
        <w:fldChar w:fldCharType="begin"/>
      </w:r>
      <w:r>
        <w:instrText xml:space="preserve"> PAGEREF _Toc13297 \h </w:instrText>
      </w:r>
      <w:r>
        <w:fldChar w:fldCharType="separate"/>
      </w:r>
      <w:r>
        <w:t>31</w:t>
      </w:r>
      <w:r>
        <w:fldChar w:fldCharType="end"/>
      </w:r>
      <w:r>
        <w:rPr>
          <w:rFonts w:hint="default" w:ascii="Times New Roman" w:hAnsi="Times New Roman" w:cs="Times New Roman"/>
          <w:bCs/>
        </w:rPr>
        <w:fldChar w:fldCharType="end"/>
      </w:r>
    </w:p>
    <w:p w14:paraId="6BCD54EE">
      <w:pPr>
        <w:spacing w:line="360" w:lineRule="auto"/>
        <w:rPr>
          <w:rFonts w:hint="default" w:ascii="Times New Roman" w:hAnsi="Times New Roman" w:cs="Times New Roman"/>
          <w:bCs/>
        </w:rPr>
        <w:sectPr>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cols w:space="720" w:num="1"/>
          <w:docGrid w:linePitch="360" w:charSpace="0"/>
        </w:sectPr>
      </w:pPr>
      <w:r>
        <w:rPr>
          <w:rFonts w:hint="default" w:ascii="Times New Roman" w:hAnsi="Times New Roman" w:cs="Times New Roman"/>
          <w:bCs/>
        </w:rPr>
        <w:fldChar w:fldCharType="end"/>
      </w:r>
    </w:p>
    <w:p w14:paraId="1AB7C2FF">
      <w:pPr>
        <w:pStyle w:val="2"/>
        <w:bidi w:val="0"/>
        <w:jc w:val="center"/>
        <w:rPr>
          <w:rFonts w:hint="default" w:ascii="Times New Roman" w:hAnsi="Times New Roman" w:cs="Times New Roman"/>
          <w:lang w:val="en-US"/>
        </w:rPr>
      </w:pPr>
      <w:bookmarkStart w:id="1" w:name="_Toc472"/>
      <w:r>
        <w:rPr>
          <w:rFonts w:hint="default" w:ascii="Times New Roman" w:hAnsi="Times New Roman" w:cs="Times New Roman"/>
          <w:lang w:val="en-US"/>
        </w:rPr>
        <w:t>DANH MỤC BẢNG</w:t>
      </w:r>
      <w:bookmarkEnd w:id="1"/>
    </w:p>
    <w:p w14:paraId="559448BF">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TOC \h \c "Bảng"</w:instrText>
      </w:r>
      <w:r>
        <w:rPr>
          <w:rFonts w:hint="default" w:ascii="Times New Roman" w:hAnsi="Times New Roman" w:cs="Times New Roman"/>
          <w:bCs/>
        </w:rPr>
        <w:fldChar w:fldCharType="separate"/>
      </w: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_Toc12693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Bảng </w:t>
      </w:r>
      <w:r>
        <w:rPr>
          <w:rFonts w:hint="default" w:ascii="Times New Roman" w:hAnsi="Times New Roman" w:cs="Times New Roman"/>
          <w:i/>
          <w:iCs/>
          <w:szCs w:val="24"/>
          <w:lang w:val="en-US"/>
        </w:rPr>
        <w:t>2-</w:t>
      </w:r>
      <w:r>
        <w:t xml:space="preserve">1 </w:t>
      </w:r>
      <w:r>
        <w:rPr>
          <w:rFonts w:hint="default" w:ascii="Times New Roman" w:hAnsi="Times New Roman" w:cs="Times New Roman"/>
          <w:i/>
          <w:iCs/>
          <w:szCs w:val="24"/>
          <w:lang w:val="en-US"/>
        </w:rPr>
        <w:t>. Bảng liệt kê các mốc phá mã RSA</w:t>
      </w:r>
      <w:r>
        <w:tab/>
      </w:r>
      <w:r>
        <w:fldChar w:fldCharType="begin"/>
      </w:r>
      <w:r>
        <w:instrText xml:space="preserve"> PAGEREF _Toc12693 \h </w:instrText>
      </w:r>
      <w:r>
        <w:fldChar w:fldCharType="separate"/>
      </w:r>
      <w:r>
        <w:t>12</w:t>
      </w:r>
      <w:r>
        <w:fldChar w:fldCharType="end"/>
      </w:r>
      <w:r>
        <w:rPr>
          <w:rFonts w:hint="default" w:ascii="Times New Roman" w:hAnsi="Times New Roman" w:cs="Times New Roman"/>
          <w:bCs/>
        </w:rPr>
        <w:fldChar w:fldCharType="end"/>
      </w:r>
    </w:p>
    <w:p w14:paraId="6D8977DC">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_Toc23976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Bảng </w:t>
      </w:r>
      <w:r>
        <w:rPr>
          <w:rFonts w:hint="default" w:ascii="Times New Roman" w:hAnsi="Times New Roman" w:cs="Times New Roman"/>
          <w:i/>
          <w:iCs/>
          <w:szCs w:val="24"/>
          <w:lang w:val="en-US"/>
        </w:rPr>
        <w:t>2-</w:t>
      </w:r>
      <w:r>
        <w:t xml:space="preserve">2 </w:t>
      </w:r>
      <w:r>
        <w:rPr>
          <w:rFonts w:hint="default" w:ascii="Times New Roman" w:hAnsi="Times New Roman" w:cs="Times New Roman"/>
          <w:i/>
          <w:iCs/>
          <w:szCs w:val="24"/>
          <w:lang w:val="en-US"/>
        </w:rPr>
        <w:t>. Bảng giá trị của h_values</w:t>
      </w:r>
      <w:r>
        <w:tab/>
      </w:r>
      <w:r>
        <w:fldChar w:fldCharType="begin"/>
      </w:r>
      <w:r>
        <w:instrText xml:space="preserve"> PAGEREF _Toc23976 \h </w:instrText>
      </w:r>
      <w:r>
        <w:fldChar w:fldCharType="separate"/>
      </w:r>
      <w:r>
        <w:t>16</w:t>
      </w:r>
      <w:r>
        <w:fldChar w:fldCharType="end"/>
      </w:r>
      <w:r>
        <w:rPr>
          <w:rFonts w:hint="default" w:ascii="Times New Roman" w:hAnsi="Times New Roman" w:cs="Times New Roman"/>
          <w:bCs/>
        </w:rPr>
        <w:fldChar w:fldCharType="end"/>
      </w:r>
    </w:p>
    <w:p w14:paraId="6266DFCA">
      <w:pPr>
        <w:pStyle w:val="129"/>
        <w:tabs>
          <w:tab w:val="right" w:leader="dot" w:pos="8306"/>
        </w:tabs>
        <w:spacing w:line="360" w:lineRule="auto"/>
      </w:pPr>
      <w:r>
        <w:rPr>
          <w:rFonts w:hint="default" w:ascii="Times New Roman" w:hAnsi="Times New Roman" w:cs="Times New Roman"/>
          <w:bCs/>
        </w:rPr>
        <w:fldChar w:fldCharType="begin"/>
      </w:r>
      <w:r>
        <w:rPr>
          <w:rFonts w:hint="default" w:ascii="Times New Roman" w:hAnsi="Times New Roman" w:cs="Times New Roman"/>
          <w:bCs/>
        </w:rPr>
        <w:instrText xml:space="preserve"> HYPERLINK \l _Toc27754 </w:instrText>
      </w:r>
      <w:r>
        <w:rPr>
          <w:rFonts w:hint="default" w:ascii="Times New Roman" w:hAnsi="Times New Roman" w:cs="Times New Roman"/>
          <w:bCs/>
        </w:rPr>
        <w:fldChar w:fldCharType="separate"/>
      </w:r>
      <w:r>
        <w:rPr>
          <w:rFonts w:hint="default" w:ascii="Times New Roman" w:hAnsi="Times New Roman" w:cs="Times New Roman"/>
          <w:i/>
          <w:iCs/>
          <w:szCs w:val="24"/>
        </w:rPr>
        <w:t xml:space="preserve">Bảng </w:t>
      </w:r>
      <w:r>
        <w:rPr>
          <w:rFonts w:hint="default" w:ascii="Times New Roman" w:hAnsi="Times New Roman" w:cs="Times New Roman"/>
          <w:i/>
          <w:iCs/>
          <w:szCs w:val="24"/>
          <w:lang w:val="en-US"/>
        </w:rPr>
        <w:t>2-</w:t>
      </w:r>
      <w:r>
        <w:t xml:space="preserve">3 </w:t>
      </w:r>
      <w:r>
        <w:rPr>
          <w:rFonts w:hint="default" w:ascii="Times New Roman" w:hAnsi="Times New Roman" w:cs="Times New Roman"/>
          <w:i/>
          <w:iCs/>
          <w:szCs w:val="24"/>
          <w:lang w:val="en-US"/>
        </w:rPr>
        <w:t>. Bảng giá trị của k_const</w:t>
      </w:r>
      <w:r>
        <w:tab/>
      </w:r>
      <w:r>
        <w:fldChar w:fldCharType="begin"/>
      </w:r>
      <w:r>
        <w:instrText xml:space="preserve"> PAGEREF _Toc27754 \h </w:instrText>
      </w:r>
      <w:r>
        <w:fldChar w:fldCharType="separate"/>
      </w:r>
      <w:r>
        <w:t>18</w:t>
      </w:r>
      <w:r>
        <w:fldChar w:fldCharType="end"/>
      </w:r>
      <w:r>
        <w:rPr>
          <w:rFonts w:hint="default" w:ascii="Times New Roman" w:hAnsi="Times New Roman" w:cs="Times New Roman"/>
          <w:bCs/>
        </w:rPr>
        <w:fldChar w:fldCharType="end"/>
      </w:r>
    </w:p>
    <w:p w14:paraId="2D311E2D">
      <w:pPr>
        <w:spacing w:line="360" w:lineRule="auto"/>
        <w:rPr>
          <w:rFonts w:hint="default" w:ascii="Times New Roman" w:hAnsi="Times New Roman" w:cs="Times New Roman"/>
          <w:bCs/>
        </w:rPr>
        <w:sectPr>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cols w:space="720" w:num="1"/>
          <w:docGrid w:linePitch="360" w:charSpace="0"/>
        </w:sectPr>
      </w:pPr>
      <w:r>
        <w:rPr>
          <w:rFonts w:hint="default" w:ascii="Times New Roman" w:hAnsi="Times New Roman" w:cs="Times New Roman"/>
          <w:bCs/>
        </w:rPr>
        <w:fldChar w:fldCharType="end"/>
      </w:r>
    </w:p>
    <w:p w14:paraId="45B2646D">
      <w:pPr>
        <w:pStyle w:val="2"/>
        <w:bidi w:val="0"/>
        <w:rPr>
          <w:rFonts w:hint="default" w:ascii="Times New Roman" w:hAnsi="Times New Roman" w:cs="Times New Roman"/>
          <w:lang w:val="en-US"/>
        </w:rPr>
      </w:pPr>
      <w:bookmarkStart w:id="2" w:name="_Toc7657"/>
      <w:r>
        <w:rPr>
          <w:rFonts w:hint="default" w:ascii="Times New Roman" w:hAnsi="Times New Roman" w:cs="Times New Roman"/>
          <w:lang w:val="en-US"/>
        </w:rPr>
        <w:t xml:space="preserve">Chương 1. </w:t>
      </w:r>
      <w:r>
        <w:rPr>
          <w:rFonts w:hint="default" w:cs="Times New Roman"/>
          <w:lang w:val="en-US"/>
        </w:rPr>
        <w:t>GIỚI THIỆU ĐỀ TÀI</w:t>
      </w:r>
      <w:bookmarkEnd w:id="2"/>
    </w:p>
    <w:p w14:paraId="703198B2">
      <w:pPr>
        <w:pStyle w:val="3"/>
        <w:numPr>
          <w:ilvl w:val="1"/>
          <w:numId w:val="11"/>
        </w:numPr>
        <w:bidi w:val="0"/>
        <w:rPr>
          <w:rFonts w:hint="default" w:ascii="Times New Roman" w:hAnsi="Times New Roman" w:cs="Times New Roman"/>
          <w:lang w:val="en-US"/>
        </w:rPr>
      </w:pPr>
      <w:bookmarkStart w:id="3" w:name="_Toc10856"/>
      <w:r>
        <w:rPr>
          <w:rFonts w:hint="default" w:ascii="Times New Roman" w:hAnsi="Times New Roman" w:cs="Times New Roman"/>
          <w:lang w:val="en-US"/>
        </w:rPr>
        <w:t>LÝ DO CHỌN ĐỀ TÀI</w:t>
      </w:r>
      <w:bookmarkEnd w:id="3"/>
    </w:p>
    <w:p w14:paraId="6F5AE401">
      <w:pPr>
        <w:numPr>
          <w:ilvl w:val="0"/>
          <w:numId w:val="0"/>
        </w:numPr>
        <w:spacing w:line="360" w:lineRule="auto"/>
        <w:ind w:left="0" w:leftChars="0" w:firstLine="717" w:firstLineChars="276"/>
        <w:jc w:val="both"/>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t xml:space="preserve">Trong xã hội hiện đại ngày nay, Internet là một thứ không thể thiếu đối với tất cả mọi người. Tuy nhiên, bên cạnh những lợi ích cũng như sự tiện lợi mà Internet mang lại cho cuộc sống chúng ta, thì cũng xuất hiện không ít những rủi ro. Trong số những rủi ro đấy thì việc dữ liệu bị đánh cắp vẫn luôn xảy ra với rất nhiều người. Mỗi ngày, có rất nhiều người bị những kẻ lạ mặt mạo danh công an hoặc các cơ quan nhà nước gọi tới thông báo bản thân đang bị vướng vào một vụ điều tra bí mật và yêu cầu nạn nhân phải chuyển tiền và cung cấp một số thông tin cá nhân nếu không thì sẽ bị xử phạt. Hầu hết các nạn nhân đều nghe theo dù đã được cảnh báo là do những kẻ lừa đảo này nắm gần như là toàn bộ thông tin cá nhân của những nạn nhân. </w:t>
      </w:r>
    </w:p>
    <w:p w14:paraId="0FB4A128">
      <w:pPr>
        <w:numPr>
          <w:ilvl w:val="0"/>
          <w:numId w:val="0"/>
        </w:numPr>
        <w:spacing w:line="360" w:lineRule="auto"/>
        <w:ind w:left="0" w:leftChars="0" w:firstLine="717" w:firstLineChars="276"/>
        <w:jc w:val="both"/>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t>Trong bối cảnh đó, việc bảo mật dữ liệu đang là ưu tiên hàng đầu của tất cả mọi người. Trong số những cách bảo mật thì sự ra đời của các thuật toán mã hóa và hàm băm có thể xem như là một bước thay đổi lớn. Nhờ những thuật toán này, dữ liệu được bảo mật một cách tốt hơn, tránh bị những kẻ lạ mặt đánh cắp.</w:t>
      </w:r>
    </w:p>
    <w:p w14:paraId="54F64261">
      <w:pPr>
        <w:spacing w:line="360" w:lineRule="auto"/>
        <w:ind w:left="0" w:leftChars="0" w:firstLine="717" w:firstLineChars="276"/>
        <w:jc w:val="both"/>
        <w:rPr>
          <w:rFonts w:hint="default" w:ascii="Times New Roman" w:hAnsi="Times New Roman" w:cs="Times New Roman"/>
          <w:b w:val="0"/>
          <w:bCs w:val="0"/>
          <w:sz w:val="26"/>
          <w:szCs w:val="26"/>
          <w:u w:val="none"/>
          <w:lang w:val="en-US"/>
        </w:rPr>
      </w:pPr>
      <w:r>
        <w:rPr>
          <w:rFonts w:hint="default" w:ascii="Times New Roman" w:hAnsi="Times New Roman" w:cs="Times New Roman"/>
          <w:b w:val="0"/>
          <w:bCs w:val="0"/>
          <w:sz w:val="26"/>
          <w:szCs w:val="26"/>
          <w:u w:val="none"/>
          <w:lang w:val="en-US"/>
        </w:rPr>
        <w:t xml:space="preserve">Chính vì vậy, em quyết định lựa chọn đề tài </w:t>
      </w:r>
      <w:r>
        <w:rPr>
          <w:rFonts w:hint="default" w:ascii="Times New Roman" w:hAnsi="Times New Roman" w:cs="Times New Roman"/>
          <w:b/>
          <w:bCs/>
          <w:sz w:val="26"/>
          <w:szCs w:val="26"/>
          <w:u w:val="none"/>
          <w:lang w:val="en-US"/>
        </w:rPr>
        <w:t>“Cài đặt thuật toán mã hóa RSA và hàm băm SHA-256 trong Python”</w:t>
      </w:r>
      <w:r>
        <w:rPr>
          <w:rFonts w:hint="default" w:ascii="Times New Roman" w:hAnsi="Times New Roman" w:cs="Times New Roman"/>
          <w:b w:val="0"/>
          <w:bCs w:val="0"/>
          <w:sz w:val="26"/>
          <w:szCs w:val="26"/>
          <w:u w:val="none"/>
          <w:lang w:val="en-US"/>
        </w:rPr>
        <w:t xml:space="preserve"> bởi vì đây đều là những thuật toán có tính ứng dụng tương đối cao, được sử dụng rộng rãi trong rất nhiều lĩnh vực như truyền thông, ngân hàng hay thương mại điện tử,… Bên cạnh đó, việc lựa chọn đề tài này còn là một sự đáp ứng hiệu quả cho sự nguy hiểm của việc dữ liệu bị đánh cắp bởi vì dữ liệu của mỗi người rất quan trọng. Em tin rằng, việc lựa chọn đề tài không chỉ là sự hỗ trợ cho việc bảo mật dữ liệu mà còn cung cấp cơ sở, nền tảng lý thuyết vững chắc để góp phần phát triển kiển thức của bản thân, từ đó em có thể đóng góp những điều tích cực cho cộng đồng bảo mật thông tin.</w:t>
      </w:r>
    </w:p>
    <w:p w14:paraId="0C7D8721">
      <w:pPr>
        <w:pStyle w:val="3"/>
        <w:numPr>
          <w:ilvl w:val="1"/>
          <w:numId w:val="11"/>
        </w:numPr>
        <w:bidi w:val="0"/>
        <w:ind w:left="0" w:leftChars="0" w:firstLine="0" w:firstLineChars="0"/>
        <w:rPr>
          <w:rFonts w:hint="default" w:ascii="Times New Roman" w:hAnsi="Times New Roman" w:cs="Times New Roman"/>
          <w:lang w:val="en-US"/>
        </w:rPr>
      </w:pPr>
      <w:bookmarkStart w:id="4" w:name="_Toc20297"/>
      <w:r>
        <w:rPr>
          <w:rFonts w:hint="default" w:ascii="Times New Roman" w:hAnsi="Times New Roman" w:cs="Times New Roman"/>
          <w:lang w:val="en-US"/>
        </w:rPr>
        <w:t>MỤC TIÊU NGHIÊN CỨU</w:t>
      </w:r>
      <w:bookmarkEnd w:id="4"/>
    </w:p>
    <w:p w14:paraId="4975F919">
      <w:pPr>
        <w:pStyle w:val="4"/>
        <w:numPr>
          <w:ilvl w:val="2"/>
          <w:numId w:val="11"/>
        </w:numPr>
        <w:bidi w:val="0"/>
        <w:ind w:left="0" w:leftChars="0" w:firstLine="0" w:firstLineChars="0"/>
        <w:rPr>
          <w:rFonts w:hint="default" w:ascii="Times New Roman" w:hAnsi="Times New Roman" w:cs="Times New Roman"/>
          <w:lang w:val="en-US"/>
        </w:rPr>
      </w:pPr>
      <w:bookmarkStart w:id="5" w:name="_Toc31801"/>
      <w:r>
        <w:rPr>
          <w:rFonts w:hint="default" w:ascii="Times New Roman" w:hAnsi="Times New Roman" w:cs="Times New Roman"/>
          <w:lang w:val="en-US"/>
        </w:rPr>
        <w:t>Mục tiêu đề tài</w:t>
      </w:r>
      <w:bookmarkEnd w:id="5"/>
    </w:p>
    <w:p w14:paraId="20F62826">
      <w:pPr>
        <w:numPr>
          <w:ilvl w:val="0"/>
          <w:numId w:val="12"/>
        </w:numPr>
        <w:spacing w:line="360" w:lineRule="auto"/>
        <w:ind w:left="720" w:leftChars="0" w:hanging="288" w:firstLineChars="0"/>
        <w:jc w:val="both"/>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lang w:val="en-US"/>
        </w:rPr>
        <w:t>Tìm hiểu lý thuyết về các thuật toán mã hóa và hàm băm.</w:t>
      </w:r>
    </w:p>
    <w:p w14:paraId="766F03DD">
      <w:pPr>
        <w:numPr>
          <w:ilvl w:val="0"/>
          <w:numId w:val="12"/>
        </w:numPr>
        <w:spacing w:line="360" w:lineRule="auto"/>
        <w:ind w:left="720" w:leftChars="0" w:hanging="288" w:firstLineChars="0"/>
        <w:jc w:val="both"/>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lang w:val="en-US"/>
        </w:rPr>
        <w:t>Nắm vững các khái niệm về an toàn và bảo mật thông tin, bao gồm mã hóa đối xứng, mã hóa bất đối xứng và hàm băm.</w:t>
      </w:r>
    </w:p>
    <w:p w14:paraId="159E8C8E">
      <w:pPr>
        <w:numPr>
          <w:ilvl w:val="0"/>
          <w:numId w:val="12"/>
        </w:numPr>
        <w:spacing w:line="360" w:lineRule="auto"/>
        <w:ind w:left="720" w:leftChars="0" w:hanging="288" w:firstLineChars="0"/>
        <w:jc w:val="both"/>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rPr>
        <w:t xml:space="preserve">Hiểu được </w:t>
      </w:r>
      <w:r>
        <w:rPr>
          <w:rFonts w:hint="default" w:ascii="Times New Roman" w:hAnsi="Times New Roman" w:cs="Times New Roman"/>
          <w:sz w:val="26"/>
          <w:szCs w:val="26"/>
          <w:u w:val="none"/>
          <w:lang w:val="en-US"/>
        </w:rPr>
        <w:t>thuật toán mã hóa bất đối xứng RSA và hàm băm SHA-256.</w:t>
      </w:r>
    </w:p>
    <w:p w14:paraId="2900AF16">
      <w:pPr>
        <w:numPr>
          <w:ilvl w:val="0"/>
          <w:numId w:val="12"/>
        </w:numPr>
        <w:spacing w:line="360" w:lineRule="auto"/>
        <w:ind w:left="720" w:leftChars="0" w:hanging="288" w:firstLineChars="0"/>
        <w:jc w:val="both"/>
        <w:rPr>
          <w:rFonts w:hint="default" w:ascii="Times New Roman" w:hAnsi="Times New Roman" w:cs="Times New Roman"/>
          <w:lang w:val="en-US"/>
        </w:rPr>
      </w:pPr>
      <w:r>
        <w:rPr>
          <w:rFonts w:hint="default" w:ascii="Times New Roman" w:hAnsi="Times New Roman" w:cs="Times New Roman"/>
          <w:sz w:val="26"/>
          <w:szCs w:val="26"/>
          <w:u w:val="none"/>
          <w:lang w:val="en-US"/>
        </w:rPr>
        <w:t>Minh họa kết quả bằng giao diện cụ thể.</w:t>
      </w:r>
      <w:r>
        <w:rPr>
          <w:rFonts w:hint="default" w:ascii="Times New Roman" w:hAnsi="Times New Roman" w:cs="Times New Roman"/>
          <w:sz w:val="26"/>
          <w:szCs w:val="26"/>
          <w:u w:val="none"/>
        </w:rPr>
        <w:t xml:space="preserve"> </w:t>
      </w:r>
    </w:p>
    <w:p w14:paraId="335C8F0E">
      <w:pPr>
        <w:pStyle w:val="4"/>
        <w:numPr>
          <w:ilvl w:val="2"/>
          <w:numId w:val="11"/>
        </w:numPr>
        <w:bidi w:val="0"/>
        <w:ind w:left="0" w:leftChars="0" w:firstLine="0" w:firstLineChars="0"/>
        <w:rPr>
          <w:rFonts w:hint="default" w:ascii="Times New Roman" w:hAnsi="Times New Roman" w:cs="Times New Roman"/>
          <w:lang w:val="en-US"/>
        </w:rPr>
      </w:pPr>
      <w:bookmarkStart w:id="6" w:name="_Toc29343"/>
      <w:r>
        <w:rPr>
          <w:rFonts w:hint="default" w:ascii="Times New Roman" w:hAnsi="Times New Roman" w:cs="Times New Roman"/>
          <w:lang w:val="en-US"/>
        </w:rPr>
        <w:t>Đối tượng và phạm vi nghiên cứu</w:t>
      </w:r>
      <w:bookmarkEnd w:id="6"/>
    </w:p>
    <w:p w14:paraId="53579B92">
      <w:pPr>
        <w:numPr>
          <w:ilvl w:val="0"/>
          <w:numId w:val="13"/>
        </w:numPr>
        <w:spacing w:line="360" w:lineRule="auto"/>
        <w:ind w:left="720" w:leftChars="0" w:hanging="288" w:firstLineChars="0"/>
        <w:jc w:val="both"/>
        <w:rPr>
          <w:rFonts w:hint="default" w:ascii="Times New Roman" w:hAnsi="Times New Roman" w:cs="Times New Roman"/>
          <w:sz w:val="26"/>
          <w:szCs w:val="26"/>
          <w:u w:val="none"/>
          <w:lang w:val="en-US"/>
        </w:rPr>
      </w:pPr>
      <w:r>
        <w:rPr>
          <w:rFonts w:hint="default" w:ascii="Times New Roman" w:hAnsi="Times New Roman" w:cs="Times New Roman"/>
          <w:sz w:val="26"/>
          <w:szCs w:val="26"/>
          <w:u w:val="none"/>
          <w:lang w:val="en-US"/>
        </w:rPr>
        <w:t>Đối tượng nghiên cứu: Thuật toán mã hóa RSA, hàm băm SHA-256 và ngôn ngữ lập trình Python.</w:t>
      </w:r>
    </w:p>
    <w:p w14:paraId="3DC78803">
      <w:pPr>
        <w:numPr>
          <w:ilvl w:val="0"/>
          <w:numId w:val="13"/>
        </w:numPr>
        <w:spacing w:line="360" w:lineRule="auto"/>
        <w:ind w:left="720" w:leftChars="0" w:hanging="288" w:firstLineChars="0"/>
        <w:jc w:val="both"/>
        <w:rPr>
          <w:rFonts w:hint="default" w:ascii="Times New Roman" w:hAnsi="Times New Roman" w:cs="Times New Roman"/>
          <w:lang w:val="en-US"/>
        </w:rPr>
      </w:pPr>
      <w:r>
        <w:rPr>
          <w:rFonts w:hint="default" w:ascii="Times New Roman" w:hAnsi="Times New Roman" w:cs="Times New Roman"/>
          <w:sz w:val="26"/>
          <w:szCs w:val="26"/>
          <w:u w:val="none"/>
          <w:lang w:val="en-US"/>
        </w:rPr>
        <w:t>Phạm vi nghiên cứu: Ứng dụng nghiên cứu vào thực tế.</w:t>
      </w:r>
    </w:p>
    <w:p w14:paraId="0F45ECFE">
      <w:pPr>
        <w:pStyle w:val="4"/>
        <w:numPr>
          <w:ilvl w:val="2"/>
          <w:numId w:val="11"/>
        </w:numPr>
        <w:bidi w:val="0"/>
        <w:ind w:left="0" w:leftChars="0" w:firstLine="0" w:firstLineChars="0"/>
        <w:rPr>
          <w:rFonts w:hint="default" w:ascii="Times New Roman" w:hAnsi="Times New Roman" w:cs="Times New Roman"/>
          <w:lang w:val="en-US"/>
        </w:rPr>
      </w:pPr>
      <w:bookmarkStart w:id="7" w:name="_Toc26620"/>
      <w:r>
        <w:rPr>
          <w:rFonts w:hint="default" w:cs="Times New Roman"/>
          <w:lang w:val="en-US"/>
        </w:rPr>
        <w:t>Công nghệ sử dụng</w:t>
      </w:r>
      <w:bookmarkEnd w:id="7"/>
    </w:p>
    <w:p w14:paraId="41A3AB83">
      <w:pPr>
        <w:spacing w:line="360" w:lineRule="auto"/>
        <w:jc w:val="both"/>
        <w:rPr>
          <w:rFonts w:hint="default" w:ascii="Times New Roman" w:hAnsi="Times New Roman" w:cs="Times New Roman"/>
          <w:lang w:val="en-US"/>
        </w:rPr>
      </w:pPr>
      <w:r>
        <w:rPr>
          <w:rFonts w:hint="default" w:cs="Times New Roman"/>
          <w:lang w:val="en-US"/>
        </w:rPr>
        <w:tab/>
      </w:r>
      <w:r>
        <w:rPr>
          <w:rFonts w:hint="default" w:cs="Times New Roman"/>
          <w:sz w:val="26"/>
          <w:szCs w:val="26"/>
          <w:lang w:val="en-US"/>
        </w:rPr>
        <w:t>Trong project này em sử dụng ngôn ngữ lập trình Python với sự hỗ trợ của thư viện Tkinter để hiển thị giao diện người dùng (GUI) với công cụ để lập trình là PyCharm.</w:t>
      </w:r>
      <w:r>
        <w:rPr>
          <w:rFonts w:hint="default" w:ascii="Times New Roman" w:hAnsi="Times New Roman" w:cs="Times New Roman"/>
          <w:sz w:val="26"/>
          <w:szCs w:val="26"/>
          <w:lang w:val="en-US"/>
        </w:rPr>
        <w:br w:type="page"/>
      </w:r>
    </w:p>
    <w:p w14:paraId="4EAE4646">
      <w:pPr>
        <w:pStyle w:val="2"/>
        <w:bidi w:val="0"/>
        <w:rPr>
          <w:rFonts w:hint="default" w:ascii="Times New Roman" w:hAnsi="Times New Roman" w:cs="Times New Roman"/>
          <w:lang w:val="en-US"/>
        </w:rPr>
      </w:pPr>
      <w:bookmarkStart w:id="8" w:name="_Toc19884"/>
      <w:r>
        <w:rPr>
          <w:rFonts w:hint="default" w:ascii="Times New Roman" w:hAnsi="Times New Roman" w:cs="Times New Roman"/>
          <w:lang w:val="en-US"/>
        </w:rPr>
        <w:t>Chương 2. CƠ SỞ LÝ THUYẾT</w:t>
      </w:r>
      <w:bookmarkEnd w:id="8"/>
    </w:p>
    <w:p w14:paraId="3711D6D3">
      <w:pPr>
        <w:pStyle w:val="3"/>
        <w:bidi w:val="0"/>
        <w:rPr>
          <w:rFonts w:hint="default" w:ascii="Times New Roman" w:hAnsi="Times New Roman" w:cs="Times New Roman"/>
          <w:lang w:val="en-US"/>
        </w:rPr>
      </w:pPr>
      <w:bookmarkStart w:id="9" w:name="_Toc7411"/>
      <w:r>
        <w:rPr>
          <w:rFonts w:hint="default" w:ascii="Times New Roman" w:hAnsi="Times New Roman" w:cs="Times New Roman"/>
          <w:lang w:val="en-US"/>
        </w:rPr>
        <w:t>2.1 MÃ HÓA BẤT ĐỐI XỨNG RSA</w:t>
      </w:r>
      <w:bookmarkEnd w:id="9"/>
    </w:p>
    <w:p w14:paraId="6D09984E">
      <w:pPr>
        <w:pStyle w:val="4"/>
        <w:bidi w:val="0"/>
        <w:rPr>
          <w:rFonts w:hint="default" w:ascii="Times New Roman" w:hAnsi="Times New Roman" w:cs="Times New Roman"/>
          <w:lang w:val="en-US"/>
        </w:rPr>
      </w:pPr>
      <w:bookmarkStart w:id="10" w:name="_Toc30989"/>
      <w:r>
        <w:rPr>
          <w:rFonts w:hint="default" w:ascii="Times New Roman" w:hAnsi="Times New Roman" w:cs="Times New Roman"/>
          <w:lang w:val="en-US"/>
        </w:rPr>
        <w:t>2.1.1 Giới thiệu</w:t>
      </w:r>
      <w:bookmarkEnd w:id="10"/>
    </w:p>
    <w:p w14:paraId="743B5DB0">
      <w:pPr>
        <w:spacing w:line="360" w:lineRule="auto"/>
        <w:ind w:left="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Giải thuật mã hóa RSA là một giải thuật mã hóa dữ liệu không đối xứng vô cùng nổi tiếng được công bố bởi các nhà khoa học Ron Rivest, Adi Shamir và Leonard Adleman vào năm 1977 tại học viện MIT và được đặt tên từ các chữ cái đầu tiên trong tên của họ. Sở dĩ giải thuật này không đối xứng là do nó hoạt động dựa trên 2 khóa khác nhau là </w:t>
      </w:r>
      <w:r>
        <w:rPr>
          <w:rFonts w:hint="default" w:ascii="Times New Roman" w:hAnsi="Times New Roman" w:cs="Times New Roman"/>
          <w:b/>
          <w:i/>
          <w:sz w:val="26"/>
          <w:szCs w:val="26"/>
          <w:lang w:val="vi-VN"/>
        </w:rPr>
        <w:t>khóa công khai - public key và khóa riêng - private key</w:t>
      </w:r>
      <w:r>
        <w:rPr>
          <w:rFonts w:hint="default" w:ascii="Times New Roman" w:hAnsi="Times New Roman" w:cs="Times New Roman"/>
          <w:sz w:val="26"/>
          <w:szCs w:val="26"/>
          <w:lang w:val="vi-VN"/>
        </w:rPr>
        <w:t>. Như tên gọi của chúng, khóa công khai cho phép tất cả mọi người đều có thể sử dụng thì khóa riêng lại chỉ cho phép duy nhất một người sử dụng.</w:t>
      </w:r>
    </w:p>
    <w:p w14:paraId="24862672">
      <w:pPr>
        <w:spacing w:line="360" w:lineRule="auto"/>
        <w:ind w:left="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Một số ví dụ về việc ứng dụng RSA có thể kể đến như việc một máy khách truy cập vào một trình duyệt bất kỳ và gửi một khóa công khai cho máy chủ để yêu cầu dữ liệu trong hệ thống client - server. Khi đó, máy chủ sẽ mã hóa dữ liệu cần gửi dựa trên khóa riêng mà máy khách gửi tới. Khi đã mã hóa xong, máy chủ sẽ gửi dữ liệu đã mã hóa cho máy khách. Cuối cùng, khi đã nhận được dữ liệu từ máy chủ thì máy khách chỉ cần việc giải mã là xong. Chính bởi vì việc mã hóa này không đối xứng nên không một ai có thể giải mã được trừ khi có một bên thứ ba có được cái khóa công khai từ trình duyệt. Điều này sẽ giúp bảo mật dữ liệu một cách tốt hơn.</w:t>
      </w:r>
    </w:p>
    <w:p w14:paraId="6038C790">
      <w:pPr>
        <w:pStyle w:val="4"/>
        <w:bidi w:val="0"/>
        <w:rPr>
          <w:rFonts w:hint="default" w:ascii="Times New Roman" w:hAnsi="Times New Roman" w:cs="Times New Roman"/>
          <w:lang w:val="en-US"/>
        </w:rPr>
      </w:pPr>
      <w:bookmarkStart w:id="11" w:name="_Toc26148"/>
      <w:r>
        <w:rPr>
          <w:rFonts w:hint="default" w:ascii="Times New Roman" w:hAnsi="Times New Roman" w:cs="Times New Roman"/>
          <w:lang w:val="en-US"/>
        </w:rPr>
        <w:t>2.1.2 Nguyên lý hoạt động</w:t>
      </w:r>
      <w:bookmarkEnd w:id="11"/>
    </w:p>
    <w:p w14:paraId="42ED2F36">
      <w:pPr>
        <w:pStyle w:val="5"/>
        <w:bidi w:val="0"/>
        <w:rPr>
          <w:rFonts w:hint="default" w:ascii="Times New Roman" w:hAnsi="Times New Roman" w:cs="Times New Roman"/>
          <w:lang w:val="en-US"/>
        </w:rPr>
      </w:pPr>
      <w:r>
        <w:rPr>
          <w:rFonts w:hint="default" w:ascii="Times New Roman" w:hAnsi="Times New Roman" w:cs="Times New Roman"/>
          <w:lang w:val="en-US"/>
        </w:rPr>
        <w:t>2.1.2.1 Một số khái niệm về lý thuyết số</w:t>
      </w:r>
    </w:p>
    <w:p w14:paraId="157B3AF1">
      <w:pPr>
        <w:spacing w:line="360" w:lineRule="auto"/>
        <w:ind w:left="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Trước khi bước vào nguyên lý hoạt động của RSA, ta cần phải có một số kiến thức về lý thuyết số, cụ thể là phép chia modulo.</w:t>
      </w:r>
    </w:p>
    <w:p w14:paraId="33EB24A1">
      <w:pPr>
        <w:numPr>
          <w:ilvl w:val="0"/>
          <w:numId w:val="14"/>
        </w:numPr>
        <w:spacing w:line="360" w:lineRule="auto"/>
        <w:jc w:val="both"/>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Phép chia modulo</w:t>
      </w:r>
    </w:p>
    <w:p w14:paraId="2680CA04">
      <w:pPr>
        <w:spacing w:line="360" w:lineRule="auto"/>
        <w:ind w:left="0" w:firstLine="720"/>
        <w:jc w:val="both"/>
        <w:rPr>
          <w:rFonts w:hint="default" w:ascii="Times New Roman" w:hAnsi="Times New Roman" w:cs="Times New Roman"/>
          <w:sz w:val="26"/>
          <w:szCs w:val="26"/>
        </w:rPr>
      </w:pPr>
      <w:r>
        <w:rPr>
          <w:rFonts w:hint="default" w:ascii="Times New Roman" w:hAnsi="Times New Roman" w:cs="Times New Roman"/>
          <w:sz w:val="26"/>
          <w:szCs w:val="26"/>
          <w:lang w:val="vi-VN"/>
        </w:rPr>
        <w:t xml:space="preserve">Phép chia modulo chính là phép chia lấy phần dư. Ví dụ như </w:t>
      </w:r>
      <m:oMath>
        <m:r>
          <m:rPr>
            <m:sty m:val="p"/>
          </m:rPr>
          <w:rPr>
            <w:rFonts w:hint="default" w:ascii="Cambria Math" w:hAnsi="Cambria Math" w:cs="Times New Roman"/>
            <w:sz w:val="26"/>
            <w:szCs w:val="26"/>
            <w:lang w:eastAsia="zh-CN"/>
          </w:rPr>
          <m:t>3 mod 2=1</m:t>
        </m:r>
      </m:oMath>
      <w:r>
        <w:rPr>
          <w:rFonts w:hint="default" w:ascii="Times New Roman" w:hAnsi="Times New Roman" w:cs="Times New Roman" w:eastAsiaTheme="minorEastAsia"/>
          <w:sz w:val="26"/>
          <w:szCs w:val="26"/>
          <w:lang w:val="vi-VN" w:eastAsia="zh-CN"/>
        </w:rPr>
        <w:t xml:space="preserve"> </w:t>
      </w:r>
      <w:r>
        <w:rPr>
          <w:rFonts w:hint="default" w:ascii="Times New Roman" w:hAnsi="Times New Roman" w:cs="Times New Roman"/>
          <w:sz w:val="26"/>
          <w:szCs w:val="26"/>
          <w:lang w:val="vi-VN"/>
        </w:rPr>
        <w:t xml:space="preserve">hoặc </w:t>
      </w:r>
      <m:oMath>
        <m:r>
          <m:rPr>
            <m:sty m:val="p"/>
          </m:rPr>
          <w:rPr>
            <w:rFonts w:hint="default" w:ascii="Cambria Math" w:hAnsi="Cambria Math" w:cs="Times New Roman"/>
            <w:sz w:val="26"/>
            <w:szCs w:val="26"/>
            <w:lang w:eastAsia="zh-CN"/>
          </w:rPr>
          <m:t>5 mod 3=2</m:t>
        </m:r>
      </m:oMath>
      <w:r>
        <w:rPr>
          <w:rFonts w:hint="default" w:ascii="Times New Roman" w:hAnsi="Times New Roman" w:cs="Times New Roman"/>
          <w:sz w:val="26"/>
          <w:szCs w:val="26"/>
          <w:lang w:eastAsia="zh-CN"/>
        </w:rPr>
        <w:t>.</w:t>
      </w:r>
      <w:r>
        <w:rPr>
          <w:rFonts w:hint="default" w:ascii="Times New Roman" w:hAnsi="Times New Roman" w:cs="Times New Roman"/>
          <w:sz w:val="26"/>
          <w:szCs w:val="26"/>
          <w:lang w:val="vi-VN" w:eastAsia="zh-CN"/>
        </w:rPr>
        <w:t xml:space="preserve"> </w:t>
      </w:r>
      <w:r>
        <w:rPr>
          <w:rFonts w:hint="default" w:ascii="Times New Roman" w:hAnsi="Times New Roman" w:cs="Times New Roman"/>
          <w:sz w:val="26"/>
          <w:szCs w:val="26"/>
          <w:lang w:val="vi-VN"/>
        </w:rPr>
        <w:t>Một cách tổng quát hơn, ta có</w:t>
      </w:r>
    </w:p>
    <w:p w14:paraId="35D2D3DF">
      <w:pPr>
        <w:spacing w:line="360" w:lineRule="auto"/>
        <w:ind w:left="2154" w:firstLine="6"/>
        <w:jc w:val="both"/>
        <w:rPr>
          <w:rFonts w:hint="default" w:ascii="Times New Roman" w:hAnsi="Times New Roman" w:cs="Times New Roman"/>
          <w:sz w:val="26"/>
          <w:szCs w:val="26"/>
        </w:rPr>
      </w:pPr>
      <m:oMathPara>
        <m:oMathParaPr>
          <m:jc m:val="left"/>
        </m:oMathParaPr>
        <m:oMath>
          <m:r>
            <m:rPr>
              <m:sty m:val="p"/>
            </m:rPr>
            <w:rPr>
              <w:rFonts w:hint="default" w:ascii="Cambria Math" w:hAnsi="Cambria Math" w:cs="Times New Roman"/>
              <w:sz w:val="26"/>
              <w:szCs w:val="26"/>
              <w:lang w:eastAsia="zh-CN"/>
            </w:rPr>
            <m:t>a mod n=r với a≥0,n&gt;0,0≤r≤n−1</m:t>
          </m:r>
        </m:oMath>
      </m:oMathPara>
    </w:p>
    <w:p w14:paraId="7416D25F">
      <w:pPr>
        <w:spacing w:line="360" w:lineRule="auto"/>
        <w:ind w:left="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Nếu hai số a và b cùng có số dư trong phép chia cho n thì ta nói a và b đồng dư trong phép chia modulo cho n và kí hiệu là</w:t>
      </w:r>
    </w:p>
    <w:p w14:paraId="2A9187D7">
      <w:pPr>
        <w:spacing w:line="360" w:lineRule="auto"/>
        <w:ind w:left="2154" w:firstLine="6"/>
        <w:jc w:val="both"/>
        <w:rPr>
          <w:rFonts w:hint="default" w:ascii="Times New Roman" w:hAnsi="Times New Roman" w:cs="Times New Roman"/>
          <w:sz w:val="26"/>
          <w:szCs w:val="26"/>
        </w:rPr>
      </w:pPr>
      <m:oMathPara>
        <m:oMathParaPr>
          <m:jc m:val="left"/>
        </m:oMathParaPr>
        <m:oMath>
          <m:r>
            <m:rPr>
              <m:sty m:val="p"/>
            </m:rPr>
            <w:rPr>
              <w:rFonts w:hint="default" w:ascii="Cambria Math" w:hAnsi="Cambria Math" w:cs="Times New Roman"/>
              <w:sz w:val="26"/>
              <w:szCs w:val="26"/>
              <w:lang w:eastAsia="zh-CN"/>
            </w:rPr>
            <m:t>a≡b (mod n) hoặc a≡b mod n</m:t>
          </m:r>
        </m:oMath>
      </m:oMathPara>
    </w:p>
    <w:p w14:paraId="2E67C230">
      <w:pPr>
        <w:spacing w:line="360" w:lineRule="auto"/>
        <w:ind w:left="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Nếu </w:t>
      </w:r>
      <m:oMath>
        <m:r>
          <m:rPr>
            <m:sty m:val="p"/>
          </m:rPr>
          <w:rPr>
            <w:rFonts w:hint="default" w:ascii="Cambria Math" w:hAnsi="Cambria Math" w:cs="Times New Roman"/>
            <w:sz w:val="26"/>
            <w:szCs w:val="26"/>
            <w:lang w:eastAsia="zh-CN"/>
          </w:rPr>
          <m:t>a≡0 mod n</m:t>
        </m:r>
      </m:oMath>
      <w:r>
        <w:rPr>
          <w:rFonts w:hint="default" w:ascii="Times New Roman" w:hAnsi="Times New Roman" w:cs="Times New Roman"/>
          <w:sz w:val="26"/>
          <w:szCs w:val="26"/>
          <w:lang w:val="vi-VN"/>
        </w:rPr>
        <w:t xml:space="preserve"> thì ta nói a chia hết cho n hay n là ước số của a.</w:t>
      </w:r>
    </w:p>
    <w:p w14:paraId="4CE9E89C">
      <w:pPr>
        <w:numPr>
          <w:ilvl w:val="0"/>
          <w:numId w:val="14"/>
        </w:numPr>
        <w:spacing w:line="360" w:lineRule="auto"/>
        <w:ind w:left="0" w:leftChars="0" w:firstLine="0" w:firstLineChars="0"/>
        <w:jc w:val="both"/>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Một số tính chất của phép chia modulo</w:t>
      </w:r>
    </w:p>
    <w:p w14:paraId="69C7C10A">
      <w:pPr>
        <w:numPr>
          <w:ilvl w:val="0"/>
          <w:numId w:val="0"/>
        </w:numPr>
        <w:spacing w:line="360" w:lineRule="auto"/>
        <w:ind w:leftChars="0"/>
        <w:jc w:val="both"/>
        <w:rPr>
          <w:rFonts w:hint="default" w:ascii="Times New Roman" w:hAnsi="Times New Roman" w:cs="Times New Roman"/>
          <w:i w:val="0"/>
          <w:iCs w:val="0"/>
          <w:sz w:val="26"/>
          <w:szCs w:val="26"/>
          <w:lang w:val="en-US" w:eastAsia="zh-CN" w:bidi="ar-SA"/>
        </w:rPr>
      </w:pPr>
      <w:r>
        <w:rPr>
          <w:rFonts w:hint="default" w:ascii="Times New Roman" w:hAnsi="Times New Roman" w:cs="Times New Roman"/>
          <w:i/>
          <w:iCs/>
          <w:sz w:val="26"/>
          <w:szCs w:val="26"/>
          <w:lang w:val="en-US"/>
        </w:rPr>
        <w:tab/>
      </w:r>
      <w:r>
        <w:rPr>
          <w:rFonts w:hint="default" w:ascii="Times New Roman" w:hAnsi="Times New Roman" w:cs="Times New Roman"/>
          <w:i w:val="0"/>
          <w:iCs w:val="0"/>
          <w:sz w:val="26"/>
          <w:szCs w:val="26"/>
          <w:lang w:val="en-US"/>
        </w:rPr>
        <w:t xml:space="preserve">Cho </w:t>
      </w:r>
      <m:oMath>
        <m:r>
          <m:rPr>
            <m:sty m:val="p"/>
          </m:rPr>
          <w:rPr>
            <w:rFonts w:hint="default" w:ascii="Cambria Math" w:hAnsi="Cambria Math" w:cs="Times New Roman"/>
            <w:sz w:val="26"/>
            <w:szCs w:val="26"/>
            <w:lang w:val="en-US" w:eastAsia="zh-CN" w:bidi="ar-SA"/>
          </w:rPr>
          <m:t>a,b,n</m:t>
        </m:r>
      </m:oMath>
      <w:r>
        <w:rPr>
          <w:rFonts w:hint="default" w:ascii="Times New Roman" w:hAnsi="Times New Roman" w:cs="Times New Roman"/>
          <w:i w:val="0"/>
          <w:iCs w:val="0"/>
          <w:sz w:val="26"/>
          <w:szCs w:val="26"/>
          <w:lang w:val="en-US" w:eastAsia="zh-CN" w:bidi="ar-SA"/>
        </w:rPr>
        <w:t xml:space="preserve"> là các số nguyên dương. Khi đó phép chia modulo có các tính chất sau</w:t>
      </w:r>
    </w:p>
    <w:p w14:paraId="32BC2A0B">
      <w:pPr>
        <w:pStyle w:val="250"/>
        <w:numPr>
          <w:ilvl w:val="0"/>
          <w:numId w:val="15"/>
        </w:num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Phép cộng</w:t>
      </w:r>
    </w:p>
    <w:p w14:paraId="77A5AAC1">
      <w:pPr>
        <w:spacing w:line="360" w:lineRule="auto"/>
        <w:ind w:left="2160" w:firstLine="6"/>
        <w:jc w:val="both"/>
        <w:rPr>
          <w:rFonts w:hint="default" w:ascii="Times New Roman" w:hAnsi="Times New Roman" w:cs="Times New Roman"/>
          <w:sz w:val="26"/>
          <w:szCs w:val="26"/>
        </w:rPr>
      </w:pPr>
      <m:oMathPara>
        <m:oMathParaPr>
          <m:jc m:val="left"/>
        </m:oMathParaPr>
        <m:oMath>
          <m:r>
            <m:rPr>
              <m:sty m:val="p"/>
            </m:rPr>
            <w:rPr>
              <w:rFonts w:hint="default" w:ascii="Cambria Math" w:hAnsi="Cambria Math" w:cs="Times New Roman"/>
              <w:sz w:val="26"/>
              <w:szCs w:val="26"/>
              <w:lang w:eastAsia="zh-CN"/>
            </w:rPr>
            <m:t>(a+b) mod n=[(a mod n)+(b mod n)] mod n</m:t>
          </m:r>
        </m:oMath>
      </m:oMathPara>
    </w:p>
    <w:p w14:paraId="2994A840">
      <w:pPr>
        <w:pStyle w:val="250"/>
        <w:numPr>
          <w:ilvl w:val="0"/>
          <w:numId w:val="15"/>
        </w:num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Phép trừ</w:t>
      </w:r>
    </w:p>
    <w:p w14:paraId="470755B9">
      <w:pPr>
        <w:spacing w:line="360" w:lineRule="auto"/>
        <w:ind w:left="2160" w:firstLine="6"/>
        <w:jc w:val="both"/>
        <w:rPr>
          <w:rFonts w:hint="default" w:ascii="Times New Roman" w:hAnsi="Times New Roman" w:cs="Times New Roman"/>
          <w:sz w:val="26"/>
          <w:szCs w:val="26"/>
        </w:rPr>
      </w:pPr>
      <m:oMathPara>
        <m:oMathParaPr>
          <m:jc m:val="left"/>
        </m:oMathParaPr>
        <m:oMath>
          <m:r>
            <m:rPr>
              <m:sty m:val="p"/>
            </m:rPr>
            <w:rPr>
              <w:rFonts w:hint="default" w:ascii="Cambria Math" w:hAnsi="Cambria Math" w:cs="Times New Roman"/>
              <w:sz w:val="26"/>
              <w:szCs w:val="26"/>
              <w:lang w:eastAsia="zh-CN"/>
            </w:rPr>
            <m:t>(a−b) mod n=[(a mod n)−(b mod n)] mod n</m:t>
          </m:r>
        </m:oMath>
      </m:oMathPara>
    </w:p>
    <w:p w14:paraId="7F707611">
      <w:pPr>
        <w:pStyle w:val="250"/>
        <w:numPr>
          <w:ilvl w:val="0"/>
          <w:numId w:val="15"/>
        </w:num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Phép nhân</w:t>
      </w:r>
    </w:p>
    <w:p w14:paraId="43EB4D4B">
      <w:pPr>
        <w:spacing w:line="360" w:lineRule="auto"/>
        <w:ind w:left="2160" w:firstLine="6"/>
        <w:jc w:val="both"/>
        <w:rPr>
          <w:rFonts w:hint="default" w:ascii="Times New Roman" w:hAnsi="Times New Roman" w:cs="Times New Roman"/>
          <w:b w:val="0"/>
          <w:i w:val="0"/>
          <w:sz w:val="26"/>
          <w:szCs w:val="26"/>
          <w:lang w:eastAsia="zh-CN"/>
        </w:rPr>
      </w:pPr>
      <m:oMathPara>
        <m:oMathParaPr>
          <m:jc m:val="left"/>
        </m:oMathParaPr>
        <m:oMath>
          <m:r>
            <m:rPr>
              <m:sty m:val="p"/>
            </m:rPr>
            <w:rPr>
              <w:rFonts w:hint="default" w:ascii="Cambria Math" w:hAnsi="Cambria Math" w:cs="Times New Roman"/>
              <w:sz w:val="26"/>
              <w:szCs w:val="26"/>
              <w:lang w:eastAsia="zh-CN"/>
            </w:rPr>
            <m:t>(a</m:t>
          </m:r>
          <m:r>
            <m:rPr>
              <m:sty m:val="p"/>
            </m:rPr>
            <w:rPr>
              <w:rFonts w:hint="default" w:ascii="Cambria Math" w:hAnsi="Cambria Math" w:cs="Times New Roman"/>
              <w:sz w:val="26"/>
              <w:szCs w:val="26"/>
            </w:rPr>
            <m:t>×</m:t>
          </m:r>
          <m:r>
            <m:rPr>
              <m:sty m:val="p"/>
            </m:rPr>
            <w:rPr>
              <w:rFonts w:hint="default" w:ascii="Cambria Math" w:hAnsi="Cambria Math" w:cs="Times New Roman"/>
              <w:sz w:val="26"/>
              <w:szCs w:val="26"/>
              <w:lang w:eastAsia="zh-CN"/>
            </w:rPr>
            <m:t>b) mod n=[(a mod n)</m:t>
          </m:r>
          <m:r>
            <m:rPr>
              <m:sty m:val="p"/>
            </m:rPr>
            <w:rPr>
              <w:rFonts w:hint="default" w:ascii="Cambria Math" w:hAnsi="Cambria Math" w:cs="Times New Roman"/>
              <w:sz w:val="26"/>
              <w:szCs w:val="26"/>
            </w:rPr>
            <m:t>×</m:t>
          </m:r>
          <m:r>
            <m:rPr>
              <m:sty m:val="p"/>
            </m:rPr>
            <w:rPr>
              <w:rFonts w:hint="default" w:ascii="Cambria Math" w:hAnsi="Cambria Math" w:cs="Times New Roman"/>
              <w:sz w:val="26"/>
              <w:szCs w:val="26"/>
              <w:lang w:eastAsia="zh-CN"/>
            </w:rPr>
            <m:t>(b mod n)] mod n</m:t>
          </m:r>
        </m:oMath>
      </m:oMathPara>
    </w:p>
    <w:p w14:paraId="05018E18">
      <w:pPr>
        <w:numPr>
          <w:ilvl w:val="0"/>
          <w:numId w:val="14"/>
        </w:numPr>
        <w:spacing w:line="360" w:lineRule="auto"/>
        <w:ind w:left="0" w:leftChars="0" w:firstLine="0" w:firstLineChars="0"/>
        <w:jc w:val="both"/>
        <w:rPr>
          <w:rFonts w:hint="default" w:ascii="Times New Roman" w:hAnsi="Times New Roman" w:cs="Times New Roman"/>
          <w:b w:val="0"/>
          <w:i/>
          <w:iCs/>
          <w:sz w:val="26"/>
          <w:szCs w:val="26"/>
          <w:lang w:val="en-US" w:eastAsia="zh-CN"/>
        </w:rPr>
      </w:pPr>
      <w:r>
        <w:rPr>
          <w:rFonts w:hint="default" w:ascii="Times New Roman" w:hAnsi="Times New Roman" w:cs="Times New Roman"/>
          <w:b w:val="0"/>
          <w:i/>
          <w:iCs/>
          <w:sz w:val="26"/>
          <w:szCs w:val="26"/>
          <w:lang w:val="en-US" w:eastAsia="zh-CN"/>
        </w:rPr>
        <w:t>Phần tử nghịch đảo của phép nhân modulo</w:t>
      </w:r>
    </w:p>
    <w:p w14:paraId="2E7667F1">
      <w:pPr>
        <w:spacing w:line="360" w:lineRule="auto"/>
        <w:ind w:left="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Nếu hai số nguyên </w:t>
      </w:r>
      <m:oMath>
        <m:r>
          <m:rPr>
            <m:sty m:val="p"/>
          </m:rPr>
          <w:rPr>
            <w:rFonts w:hint="default" w:ascii="Cambria Math" w:hAnsi="Cambria Math" w:cs="Times New Roman"/>
            <w:sz w:val="26"/>
            <w:szCs w:val="26"/>
            <w:lang w:val="en-US" w:eastAsia="zh-CN" w:bidi="ar-SA"/>
          </w:rPr>
          <m:t>a</m:t>
        </m:r>
      </m:oMath>
      <w:r>
        <w:rPr>
          <w:rFonts w:hint="default" w:ascii="Times New Roman" w:hAnsi="Times New Roman" w:cs="Times New Roman"/>
          <w:sz w:val="26"/>
          <w:szCs w:val="26"/>
          <w:lang w:val="vi-VN"/>
        </w:rPr>
        <w:t xml:space="preserve"> và </w:t>
      </w:r>
      <m:oMath>
        <m:r>
          <m:rPr>
            <m:sty m:val="p"/>
          </m:rPr>
          <w:rPr>
            <w:rFonts w:hint="default" w:ascii="Cambria Math" w:hAnsi="Cambria Math" w:cs="Times New Roman"/>
            <w:sz w:val="26"/>
            <w:szCs w:val="26"/>
            <w:lang w:val="en-US" w:eastAsia="zh-CN" w:bidi="ar-SA"/>
          </w:rPr>
          <m:t>n</m:t>
        </m:r>
      </m:oMath>
      <w:r>
        <w:rPr>
          <w:rFonts w:hint="default" w:ascii="Times New Roman" w:hAnsi="Times New Roman" w:cs="Times New Roman"/>
          <w:sz w:val="26"/>
          <w:szCs w:val="26"/>
          <w:lang w:val="vi-VN"/>
        </w:rPr>
        <w:t xml:space="preserve"> nguyên tố cùng nhau thì tồn tại số nguyên </w:t>
      </w:r>
      <w:r>
        <w:rPr>
          <w:rFonts w:hint="default" w:ascii="Times New Roman" w:hAnsi="Times New Roman" w:cs="Times New Roman"/>
          <w:sz w:val="26"/>
          <w:szCs w:val="26"/>
          <w:lang w:val="en-US"/>
        </w:rPr>
        <w:t>w</w:t>
      </w:r>
      <w:r>
        <w:rPr>
          <w:rFonts w:hint="default" w:ascii="Times New Roman" w:hAnsi="Times New Roman" w:cs="Times New Roman"/>
          <w:sz w:val="26"/>
          <w:szCs w:val="26"/>
          <w:lang w:val="vi-VN"/>
        </w:rPr>
        <w:t xml:space="preserve"> thỏa mãn</w:t>
      </w:r>
    </w:p>
    <w:p w14:paraId="53342639">
      <w:pPr>
        <w:spacing w:line="360" w:lineRule="auto"/>
        <w:ind w:left="0" w:firstLine="720"/>
        <w:jc w:val="both"/>
        <w:rPr>
          <w:rFonts w:hint="default" w:ascii="Times New Roman" w:hAnsi="Times New Roman" w:cs="Times New Roman"/>
          <w:i w:val="0"/>
          <w:sz w:val="26"/>
          <w:szCs w:val="26"/>
          <w:lang w:val="en-US" w:eastAsia="zh-CN" w:bidi="ar-SA"/>
        </w:rPr>
      </w:pPr>
      <m:oMathPara>
        <m:oMath>
          <m:r>
            <m:rPr>
              <m:sty m:val="p"/>
            </m:rPr>
            <w:rPr>
              <w:rFonts w:hint="default" w:ascii="Cambria Math" w:hAnsi="Cambria Math" w:cs="Times New Roman"/>
              <w:sz w:val="26"/>
              <w:szCs w:val="26"/>
              <w:lang w:val="en-US" w:eastAsia="zh-CN" w:bidi="ar-SA"/>
            </w:rPr>
            <m:t>a∙w</m:t>
          </m:r>
          <m:r>
            <m:rPr>
              <m:sty m:val="p"/>
            </m:rPr>
            <w:rPr>
              <w:rFonts w:hint="default" w:ascii="Cambria Math" w:hAnsi="Cambria Math" w:cs="Times New Roman"/>
              <w:sz w:val="26"/>
              <w:szCs w:val="26"/>
              <w:lang w:val="en-US" w:bidi="ar-SA"/>
            </w:rPr>
            <m:t>≡</m:t>
          </m:r>
          <m:r>
            <m:rPr>
              <m:sty m:val="p"/>
            </m:rPr>
            <w:rPr>
              <w:rFonts w:hint="default" w:ascii="Cambria Math" w:hAnsi="Cambria Math" w:cs="Times New Roman"/>
              <w:sz w:val="26"/>
              <w:szCs w:val="26"/>
              <w:lang w:val="en-US" w:eastAsia="zh-CN" w:bidi="ar-SA"/>
            </w:rPr>
            <m:t>1 mod n</m:t>
          </m:r>
        </m:oMath>
      </m:oMathPara>
    </w:p>
    <w:p w14:paraId="26FB2591">
      <w:pPr>
        <w:spacing w:line="360" w:lineRule="auto"/>
        <w:ind w:left="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Ta gọi </w:t>
      </w:r>
      <w:r>
        <w:rPr>
          <w:rFonts w:hint="default" w:ascii="Times New Roman" w:hAnsi="Times New Roman" w:cs="Times New Roman"/>
          <w:sz w:val="26"/>
          <w:szCs w:val="26"/>
          <w:lang w:val="en-US"/>
        </w:rPr>
        <w:t>w</w:t>
      </w:r>
      <w:r>
        <w:rPr>
          <w:rFonts w:hint="default" w:ascii="Times New Roman" w:hAnsi="Times New Roman" w:cs="Times New Roman"/>
          <w:sz w:val="26"/>
          <w:szCs w:val="26"/>
          <w:lang w:val="vi-VN"/>
        </w:rPr>
        <w:t xml:space="preserve"> là phần tử nghịch đảo của </w:t>
      </w:r>
      <m:oMath>
        <m:r>
          <m:rPr>
            <m:sty m:val="p"/>
          </m:rPr>
          <w:rPr>
            <w:rFonts w:hint="default" w:ascii="Cambria Math" w:hAnsi="Cambria Math" w:cs="Times New Roman"/>
            <w:sz w:val="26"/>
            <w:szCs w:val="26"/>
            <w:lang w:val="en-US" w:eastAsia="zh-CN" w:bidi="ar-SA"/>
          </w:rPr>
          <m:t>a</m:t>
        </m:r>
      </m:oMath>
      <w:r>
        <w:rPr>
          <w:rFonts w:hint="default" w:ascii="Times New Roman" w:hAnsi="Times New Roman" w:cs="Times New Roman"/>
          <w:sz w:val="26"/>
          <w:szCs w:val="26"/>
          <w:lang w:val="vi-VN"/>
        </w:rPr>
        <w:t xml:space="preserve"> trong phép modulo cho </w:t>
      </w:r>
      <m:oMath>
        <m:r>
          <m:rPr>
            <m:sty m:val="p"/>
          </m:rPr>
          <w:rPr>
            <w:rFonts w:hint="default" w:ascii="Cambria Math" w:hAnsi="Cambria Math" w:cs="Times New Roman"/>
            <w:sz w:val="26"/>
            <w:szCs w:val="26"/>
            <w:lang w:val="en-US" w:eastAsia="zh-CN" w:bidi="ar-SA"/>
          </w:rPr>
          <m:t>n</m:t>
        </m:r>
      </m:oMath>
      <w:r>
        <w:rPr>
          <w:rFonts w:hint="default" w:ascii="Times New Roman" w:hAnsi="Times New Roman" w:cs="Times New Roman"/>
          <w:sz w:val="26"/>
          <w:szCs w:val="26"/>
          <w:lang w:val="vi-VN"/>
        </w:rPr>
        <w:t xml:space="preserve"> và kí hiệu là </w:t>
      </w:r>
      <m:oMath>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a</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−1</m:t>
            </m:r>
            <m:ctrlPr>
              <w:rPr>
                <w:rFonts w:hint="default" w:ascii="Cambria Math" w:hAnsi="Cambria Math" w:cs="Times New Roman"/>
                <w:sz w:val="26"/>
                <w:szCs w:val="26"/>
                <w:lang w:eastAsia="zh-CN"/>
              </w:rPr>
            </m:ctrlPr>
          </m:sup>
        </m:sSup>
      </m:oMath>
      <w:r>
        <w:rPr>
          <w:rFonts w:hint="default" w:ascii="Times New Roman" w:hAnsi="Times New Roman" w:cs="Times New Roman"/>
          <w:sz w:val="26"/>
          <w:szCs w:val="26"/>
          <w:lang w:val="vi-VN"/>
        </w:rPr>
        <w:t>.</w:t>
      </w:r>
    </w:p>
    <w:p w14:paraId="3F8CC825">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b/>
          <w:bCs/>
          <w:sz w:val="26"/>
          <w:szCs w:val="26"/>
          <w:u w:val="single"/>
          <w:lang w:val="en-US"/>
        </w:rPr>
        <w:t>Ví dụ:</w:t>
      </w:r>
      <w:r>
        <w:rPr>
          <w:rFonts w:hint="default" w:ascii="Times New Roman" w:hAnsi="Times New Roman" w:cs="Times New Roman"/>
          <w:b/>
          <w:bCs/>
          <w:sz w:val="26"/>
          <w:szCs w:val="26"/>
          <w:u w:val="none"/>
          <w:lang w:val="en-US"/>
        </w:rPr>
        <w:t xml:space="preserve"> </w:t>
      </w:r>
      <w:r>
        <w:rPr>
          <w:rFonts w:hint="default" w:ascii="Times New Roman" w:hAnsi="Times New Roman" w:cs="Times New Roman"/>
          <w:sz w:val="26"/>
          <w:szCs w:val="26"/>
          <w:lang w:val="vi-VN"/>
        </w:rPr>
        <w:t xml:space="preserve">Do </w:t>
      </w:r>
      <m:oMath>
        <m:r>
          <m:rPr>
            <m:sty m:val="p"/>
          </m:rPr>
          <w:rPr>
            <w:rFonts w:hint="default" w:ascii="Cambria Math" w:hAnsi="Cambria Math" w:cs="Times New Roman"/>
            <w:sz w:val="26"/>
            <w:szCs w:val="26"/>
            <w:lang w:eastAsia="zh-CN"/>
          </w:rPr>
          <m:t xml:space="preserve">n=7 </m:t>
        </m:r>
      </m:oMath>
      <w:r>
        <w:rPr>
          <w:rFonts w:hint="default" w:ascii="Times New Roman" w:hAnsi="Times New Roman" w:cs="Times New Roman"/>
          <w:sz w:val="26"/>
          <w:szCs w:val="26"/>
          <w:lang w:val="vi-VN"/>
        </w:rPr>
        <w:t xml:space="preserve">và </w:t>
      </w:r>
      <m:oMath>
        <m:r>
          <m:rPr>
            <m:sty m:val="p"/>
          </m:rPr>
          <w:rPr>
            <w:rFonts w:hint="default" w:ascii="Cambria Math" w:hAnsi="Cambria Math" w:cs="Times New Roman"/>
            <w:sz w:val="26"/>
            <w:szCs w:val="26"/>
            <w:lang w:eastAsia="zh-CN"/>
          </w:rPr>
          <m:t>a=5</m:t>
        </m:r>
      </m:oMath>
      <w:r>
        <w:rPr>
          <w:rFonts w:hint="default" w:ascii="Times New Roman" w:hAnsi="Times New Roman" w:cs="Times New Roman"/>
          <w:sz w:val="26"/>
          <w:szCs w:val="26"/>
          <w:lang w:val="vi-VN"/>
        </w:rPr>
        <w:t xml:space="preserve"> là hai số nguyên tố cùng nhau nên ta tìm được </w:t>
      </w:r>
      <m:oMath>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a</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−1</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=3</m:t>
        </m:r>
      </m:oMath>
      <w:r>
        <w:rPr>
          <w:rFonts w:hint="default" w:ascii="Times New Roman" w:hAnsi="Times New Roman" w:cs="Times New Roman"/>
          <w:sz w:val="26"/>
          <w:szCs w:val="26"/>
          <w:lang w:val="vi-VN"/>
        </w:rPr>
        <w:t xml:space="preserve"> vì</w:t>
      </w:r>
    </w:p>
    <w:p w14:paraId="5A9782E5">
      <w:pPr>
        <w:spacing w:line="360" w:lineRule="auto"/>
        <w:ind w:left="720" w:firstLine="0"/>
        <w:jc w:val="both"/>
        <w:rPr>
          <w:rFonts w:hint="default" w:ascii="Times New Roman" w:hAnsi="Times New Roman" w:cs="Times New Roman"/>
          <w:sz w:val="26"/>
          <w:szCs w:val="26"/>
          <w:lang w:val="en-US"/>
        </w:rPr>
      </w:pPr>
      <m:oMathPara>
        <m:oMath>
          <m:r>
            <m:rPr>
              <m:sty m:val="p"/>
            </m:rPr>
            <w:rPr>
              <w:rFonts w:hint="default" w:ascii="Cambria Math" w:hAnsi="Cambria Math" w:cs="Times New Roman"/>
              <w:sz w:val="26"/>
              <w:szCs w:val="26"/>
              <w:lang w:val="en-US" w:eastAsia="zh-CN" w:bidi="ar-SA"/>
            </w:rPr>
            <m:t>5∙3=15</m:t>
          </m:r>
          <m:r>
            <m:rPr>
              <m:sty m:val="p"/>
            </m:rPr>
            <w:rPr>
              <w:rFonts w:hint="default" w:ascii="Cambria Math" w:hAnsi="Cambria Math" w:cs="Times New Roman"/>
              <w:sz w:val="26"/>
              <w:szCs w:val="26"/>
              <w:lang w:val="en-US" w:bidi="ar-SA"/>
            </w:rPr>
            <m:t xml:space="preserve">≡1 </m:t>
          </m:r>
          <m:r>
            <m:rPr>
              <m:sty m:val="p"/>
            </m:rPr>
            <w:rPr>
              <w:rFonts w:hint="default" w:ascii="Cambria Math" w:hAnsi="Cambria Math" w:cs="Times New Roman"/>
              <w:sz w:val="26"/>
              <w:szCs w:val="26"/>
              <w:lang w:val="en-US" w:eastAsia="zh-CN" w:bidi="ar-SA"/>
            </w:rPr>
            <m:t>mod 7</m:t>
          </m:r>
        </m:oMath>
      </m:oMathPara>
    </w:p>
    <w:p w14:paraId="1ACDFE24">
      <w:pPr>
        <w:numPr>
          <w:ilvl w:val="0"/>
          <w:numId w:val="14"/>
        </w:numPr>
        <w:spacing w:line="360" w:lineRule="auto"/>
        <w:ind w:left="0" w:leftChars="0" w:firstLine="0" w:firstLineChars="0"/>
        <w:jc w:val="both"/>
        <w:rPr>
          <w:rFonts w:hint="default" w:ascii="Times New Roman" w:hAnsi="Times New Roman" w:cs="Times New Roman"/>
          <w:i/>
          <w:iCs/>
          <w:sz w:val="26"/>
          <w:szCs w:val="26"/>
          <w:lang w:val="en-US" w:eastAsia="zh-CN"/>
        </w:rPr>
      </w:pPr>
      <w:r>
        <w:rPr>
          <w:rFonts w:hint="default" w:ascii="Times New Roman" w:hAnsi="Times New Roman" w:cs="Times New Roman"/>
          <w:i/>
          <w:iCs/>
          <w:sz w:val="26"/>
          <w:szCs w:val="26"/>
          <w:lang w:val="en-US" w:eastAsia="zh-CN"/>
        </w:rPr>
        <w:t>Định lý Fermat</w:t>
      </w:r>
    </w:p>
    <w:p w14:paraId="49EB5A9F">
      <w:pPr>
        <w:numPr>
          <w:ilvl w:val="0"/>
          <w:numId w:val="0"/>
        </w:numPr>
        <w:spacing w:line="360" w:lineRule="auto"/>
        <w:ind w:leftChars="0"/>
        <w:jc w:val="both"/>
        <w:rPr>
          <w:rFonts w:hint="default" w:ascii="Times New Roman" w:hAnsi="Times New Roman" w:cs="Times New Roman"/>
          <w:b w:val="0"/>
          <w:bCs w:val="0"/>
          <w:i w:val="0"/>
          <w:iCs w:val="0"/>
          <w:sz w:val="26"/>
          <w:szCs w:val="26"/>
          <w:lang w:val="en-US" w:eastAsia="zh-CN" w:bidi="ar-SA"/>
        </w:rPr>
      </w:pPr>
      <w:r>
        <w:rPr>
          <w:rFonts w:hint="default" w:ascii="Times New Roman" w:hAnsi="Times New Roman" w:cs="Times New Roman"/>
          <w:b/>
          <w:bCs/>
          <w:i w:val="0"/>
          <w:iCs w:val="0"/>
          <w:sz w:val="26"/>
          <w:szCs w:val="26"/>
          <w:lang w:val="en-US"/>
        </w:rPr>
        <w:t xml:space="preserve">Định lý: </w:t>
      </w:r>
      <w:r>
        <w:rPr>
          <w:rFonts w:hint="default" w:ascii="Times New Roman" w:hAnsi="Times New Roman" w:cs="Times New Roman"/>
          <w:b w:val="0"/>
          <w:bCs w:val="0"/>
          <w:i w:val="0"/>
          <w:iCs w:val="0"/>
          <w:sz w:val="26"/>
          <w:szCs w:val="26"/>
          <w:lang w:val="en-US"/>
        </w:rPr>
        <w:t xml:space="preserve">Nếu </w:t>
      </w:r>
      <m:oMath>
        <m:r>
          <m:rPr>
            <m:sty m:val="p"/>
          </m:rPr>
          <w:rPr>
            <w:rFonts w:hint="default" w:ascii="Cambria Math" w:hAnsi="Cambria Math" w:cs="Times New Roman"/>
            <w:sz w:val="26"/>
            <w:szCs w:val="26"/>
            <w:lang w:val="en-US" w:eastAsia="zh-CN" w:bidi="ar-SA"/>
          </w:rPr>
          <m:t>p</m:t>
        </m:r>
      </m:oMath>
      <w:r>
        <w:rPr>
          <w:rFonts w:hint="default" w:ascii="Times New Roman" w:hAnsi="Times New Roman" w:cs="Times New Roman"/>
          <w:b w:val="0"/>
          <w:bCs w:val="0"/>
          <w:i w:val="0"/>
          <w:iCs w:val="0"/>
          <w:sz w:val="26"/>
          <w:szCs w:val="26"/>
          <w:lang w:val="en-US" w:eastAsia="zh-CN" w:bidi="ar-SA"/>
        </w:rPr>
        <w:t xml:space="preserve"> là số nguyên tố và </w:t>
      </w:r>
      <m:oMath>
        <m:r>
          <m:rPr>
            <m:sty m:val="p"/>
          </m:rPr>
          <w:rPr>
            <w:rFonts w:hint="default" w:ascii="Cambria Math" w:hAnsi="Cambria Math" w:cs="Times New Roman"/>
            <w:sz w:val="26"/>
            <w:szCs w:val="26"/>
            <w:lang w:val="en-US" w:eastAsia="zh-CN" w:bidi="ar-SA"/>
          </w:rPr>
          <m:t>a</m:t>
        </m:r>
      </m:oMath>
      <w:r>
        <w:rPr>
          <w:rFonts w:hint="default" w:ascii="Times New Roman" w:hAnsi="Times New Roman" w:cs="Times New Roman"/>
          <w:b w:val="0"/>
          <w:bCs w:val="0"/>
          <w:i w:val="0"/>
          <w:iCs w:val="0"/>
          <w:sz w:val="26"/>
          <w:szCs w:val="26"/>
          <w:lang w:val="en-US" w:eastAsia="zh-CN" w:bidi="ar-SA"/>
        </w:rPr>
        <w:t xml:space="preserve"> là số nguyên không chia hết cho </w:t>
      </w:r>
      <m:oMath>
        <m:r>
          <m:rPr>
            <m:sty m:val="p"/>
          </m:rPr>
          <w:rPr>
            <w:rFonts w:hint="default" w:ascii="Cambria Math" w:hAnsi="Cambria Math" w:cs="Times New Roman"/>
            <w:sz w:val="26"/>
            <w:szCs w:val="26"/>
            <w:lang w:val="en-US" w:eastAsia="zh-CN" w:bidi="ar-SA"/>
          </w:rPr>
          <m:t>p</m:t>
        </m:r>
      </m:oMath>
      <w:r>
        <w:rPr>
          <w:rFonts w:hint="default" w:ascii="Times New Roman" w:hAnsi="Times New Roman" w:cs="Times New Roman"/>
          <w:b w:val="0"/>
          <w:bCs w:val="0"/>
          <w:i w:val="0"/>
          <w:iCs w:val="0"/>
          <w:sz w:val="26"/>
          <w:szCs w:val="26"/>
          <w:lang w:val="en-US" w:eastAsia="zh-CN" w:bidi="ar-SA"/>
        </w:rPr>
        <w:t xml:space="preserve"> thì</w:t>
      </w:r>
    </w:p>
    <w:p w14:paraId="6E5FC639">
      <w:pPr>
        <w:numPr>
          <w:ilvl w:val="0"/>
          <w:numId w:val="0"/>
        </w:numPr>
        <w:spacing w:line="360" w:lineRule="auto"/>
        <w:ind w:leftChars="0"/>
        <w:jc w:val="both"/>
        <w:rPr>
          <w:rFonts w:hint="default" w:ascii="Times New Roman" w:hAnsi="Times New Roman" w:cs="Times New Roman"/>
          <w:bCs w:val="0"/>
          <w:i w:val="0"/>
          <w:iCs/>
          <w:sz w:val="26"/>
          <w:szCs w:val="26"/>
          <w:lang w:val="en-US" w:bidi="ar-SA"/>
        </w:rPr>
      </w:pPr>
      <m:oMathPara>
        <m:oMath>
          <m:sSup>
            <m:sSupPr>
              <m:ctrlPr>
                <w:rPr>
                  <w:rFonts w:hint="default" w:ascii="Cambria Math" w:hAnsi="Cambria Math" w:cs="Times New Roman"/>
                  <w:bCs w:val="0"/>
                  <w:i w:val="0"/>
                  <w:iCs/>
                  <w:sz w:val="26"/>
                  <w:szCs w:val="26"/>
                  <w:lang w:val="en-US" w:bidi="ar-SA"/>
                </w:rPr>
              </m:ctrlPr>
            </m:sSupPr>
            <m:e>
              <m:r>
                <m:rPr>
                  <m:sty m:val="p"/>
                </m:rPr>
                <w:rPr>
                  <w:rFonts w:hint="default" w:ascii="Cambria Math" w:hAnsi="Cambria Math" w:cs="Times New Roman"/>
                  <w:sz w:val="26"/>
                  <w:szCs w:val="26"/>
                  <w:lang w:val="en-US" w:bidi="ar-SA"/>
                </w:rPr>
                <m:t>a</m:t>
              </m:r>
              <m:ctrlPr>
                <w:rPr>
                  <w:rFonts w:hint="default" w:ascii="Cambria Math" w:hAnsi="Cambria Math" w:cs="Times New Roman"/>
                  <w:bCs w:val="0"/>
                  <w:i w:val="0"/>
                  <w:iCs/>
                  <w:sz w:val="26"/>
                  <w:szCs w:val="26"/>
                  <w:lang w:val="en-US" w:bidi="ar-SA"/>
                </w:rPr>
              </m:ctrlPr>
            </m:e>
            <m:sup>
              <m:r>
                <m:rPr>
                  <m:sty m:val="p"/>
                </m:rPr>
                <w:rPr>
                  <w:rFonts w:hint="default" w:ascii="Cambria Math" w:hAnsi="Cambria Math" w:cs="Times New Roman"/>
                  <w:sz w:val="26"/>
                  <w:szCs w:val="26"/>
                  <w:lang w:val="en-US" w:bidi="ar-SA"/>
                </w:rPr>
                <m:t>p−1</m:t>
              </m:r>
              <m:ctrlPr>
                <w:rPr>
                  <w:rFonts w:hint="default" w:ascii="Cambria Math" w:hAnsi="Cambria Math" w:cs="Times New Roman"/>
                  <w:bCs w:val="0"/>
                  <w:i w:val="0"/>
                  <w:iCs/>
                  <w:sz w:val="26"/>
                  <w:szCs w:val="26"/>
                  <w:lang w:val="en-US" w:bidi="ar-SA"/>
                </w:rPr>
              </m:ctrlPr>
            </m:sup>
          </m:sSup>
          <m:r>
            <m:rPr>
              <m:sty m:val="p"/>
            </m:rPr>
            <w:rPr>
              <w:rFonts w:hint="default" w:ascii="Cambria Math" w:hAnsi="Cambria Math" w:cs="Times New Roman"/>
              <w:sz w:val="26"/>
              <w:szCs w:val="26"/>
              <w:lang w:val="en-US" w:bidi="ar-SA"/>
            </w:rPr>
            <m:t>≡1 mod p</m:t>
          </m:r>
        </m:oMath>
      </m:oMathPara>
    </w:p>
    <w:p w14:paraId="6E4B81DE">
      <w:pPr>
        <w:numPr>
          <w:ilvl w:val="0"/>
          <w:numId w:val="14"/>
        </w:numPr>
        <w:spacing w:line="360" w:lineRule="auto"/>
        <w:ind w:left="0" w:leftChars="0" w:firstLine="0" w:firstLineChars="0"/>
        <w:jc w:val="both"/>
        <w:rPr>
          <w:rFonts w:hint="default" w:ascii="Times New Roman" w:hAnsi="Times New Roman" w:cs="Times New Roman"/>
          <w:bCs w:val="0"/>
          <w:i/>
          <w:iCs w:val="0"/>
          <w:sz w:val="26"/>
          <w:szCs w:val="26"/>
          <w:lang w:val="en-US" w:eastAsia="zh-CN" w:bidi="ar-SA"/>
        </w:rPr>
      </w:pPr>
      <w:r>
        <w:rPr>
          <w:rFonts w:hint="default" w:ascii="Times New Roman" w:hAnsi="Times New Roman" w:cs="Times New Roman"/>
          <w:bCs w:val="0"/>
          <w:i/>
          <w:iCs w:val="0"/>
          <w:sz w:val="26"/>
          <w:szCs w:val="26"/>
          <w:lang w:val="en-US" w:eastAsia="zh-CN" w:bidi="ar-SA"/>
        </w:rPr>
        <w:t>Phép lũy thừa modulo</w:t>
      </w:r>
    </w:p>
    <w:p w14:paraId="0EFB4228">
      <w:pPr>
        <w:spacing w:line="360" w:lineRule="auto"/>
        <w:ind w:left="0" w:firstLine="720" w:firstLineChars="0"/>
        <w:jc w:val="both"/>
        <w:rPr>
          <w:rFonts w:hint="default" w:ascii="Times New Roman" w:hAnsi="Times New Roman" w:cs="Times New Roman" w:eastAsiaTheme="minorEastAsia"/>
          <w:sz w:val="26"/>
          <w:szCs w:val="26"/>
          <w:lang w:val="vi-VN" w:eastAsia="zh-CN"/>
        </w:rPr>
      </w:pPr>
      <w:r>
        <w:rPr>
          <w:rFonts w:hint="default" w:ascii="Times New Roman" w:hAnsi="Times New Roman" w:cs="Times New Roman" w:eastAsiaTheme="minorEastAsia"/>
          <w:sz w:val="26"/>
          <w:szCs w:val="26"/>
          <w:lang w:val="vi-VN" w:eastAsia="zh-CN"/>
        </w:rPr>
        <w:t xml:space="preserve">Ta định nghĩa phép lũy thừa modulo để tính y từ các số nguyên </w:t>
      </w:r>
      <m:oMath>
        <m:r>
          <m:rPr>
            <m:sty m:val="p"/>
          </m:rPr>
          <w:rPr>
            <w:rFonts w:hint="default" w:ascii="Cambria Math" w:hAnsi="Cambria Math" w:cs="Times New Roman"/>
            <w:sz w:val="26"/>
            <w:szCs w:val="26"/>
            <w:lang w:val="en-US" w:eastAsia="zh-CN" w:bidi="ar-SA"/>
          </w:rPr>
          <m:t>a,x,n</m:t>
        </m:r>
      </m:oMath>
      <w:r>
        <w:rPr>
          <w:rFonts w:hint="default" w:ascii="Times New Roman" w:hAnsi="Times New Roman" w:cs="Times New Roman" w:eastAsiaTheme="minorEastAsia"/>
          <w:sz w:val="26"/>
          <w:szCs w:val="26"/>
          <w:lang w:val="vi-VN" w:eastAsia="zh-CN"/>
        </w:rPr>
        <w:t xml:space="preserve"> như sau</w:t>
      </w:r>
    </w:p>
    <w:p w14:paraId="2343F122">
      <w:pPr>
        <w:numPr>
          <w:ilvl w:val="0"/>
          <w:numId w:val="0"/>
        </w:numPr>
        <w:spacing w:line="360" w:lineRule="auto"/>
        <w:ind w:leftChars="0"/>
        <w:jc w:val="both"/>
        <w:rPr>
          <w:rFonts w:hint="default" w:ascii="Times New Roman" w:hAnsi="Times New Roman" w:cs="Times New Roman"/>
          <w:b w:val="0"/>
          <w:i w:val="0"/>
          <w:sz w:val="26"/>
          <w:szCs w:val="26"/>
          <w:lang w:eastAsia="zh-CN"/>
        </w:rPr>
      </w:pPr>
      <m:oMathPara>
        <m:oMath>
          <m:r>
            <m:rPr>
              <m:sty m:val="p"/>
            </m:rPr>
            <w:rPr>
              <w:rFonts w:hint="default" w:ascii="Cambria Math" w:hAnsi="Cambria Math" w:cs="Times New Roman"/>
              <w:sz w:val="26"/>
              <w:szCs w:val="26"/>
              <w:lang w:eastAsia="zh-CN"/>
            </w:rPr>
            <m:t>y=</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a</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x</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=(a∙a∙∙∙a) mod n      với x số a nhân với nhau</m:t>
          </m:r>
        </m:oMath>
      </m:oMathPara>
    </w:p>
    <w:p w14:paraId="6A1C16EE">
      <w:pPr>
        <w:numPr>
          <w:ilvl w:val="0"/>
          <w:numId w:val="14"/>
        </w:numPr>
        <w:spacing w:line="360" w:lineRule="auto"/>
        <w:ind w:left="0" w:leftChars="0" w:firstLine="0" w:firstLineChars="0"/>
        <w:jc w:val="both"/>
        <w:rPr>
          <w:rFonts w:hint="default" w:ascii="Times New Roman" w:hAnsi="Times New Roman" w:cs="Times New Roman"/>
          <w:b w:val="0"/>
          <w:i w:val="0"/>
          <w:iCs w:val="0"/>
          <w:sz w:val="26"/>
          <w:szCs w:val="26"/>
          <w:lang w:val="en-US" w:eastAsia="zh-CN" w:bidi="ar-SA"/>
        </w:rPr>
      </w:pPr>
      <w:r>
        <w:rPr>
          <w:rFonts w:hint="default" w:ascii="Times New Roman" w:hAnsi="Times New Roman" w:cs="Times New Roman"/>
          <w:b w:val="0"/>
          <w:i/>
          <w:iCs/>
          <w:sz w:val="26"/>
          <w:szCs w:val="26"/>
          <w:lang w:val="en-US" w:eastAsia="zh-CN"/>
        </w:rPr>
        <w:t>Thuật toán Euclid</w:t>
      </w:r>
    </w:p>
    <w:p w14:paraId="1EA72E60">
      <w:pPr>
        <w:numPr>
          <w:ilvl w:val="0"/>
          <w:numId w:val="0"/>
        </w:numPr>
        <w:spacing w:line="360" w:lineRule="auto"/>
        <w:ind w:leftChars="0" w:firstLine="720" w:firstLineChars="0"/>
        <w:jc w:val="both"/>
        <w:rPr>
          <w:rFonts w:hint="default" w:ascii="Times New Roman" w:hAnsi="Times New Roman" w:cs="Times New Roman"/>
          <w:b w:val="0"/>
          <w:i w:val="0"/>
          <w:iCs w:val="0"/>
          <w:sz w:val="26"/>
          <w:szCs w:val="26"/>
          <w:lang w:val="en-US" w:eastAsia="zh-CN" w:bidi="ar-SA"/>
        </w:rPr>
      </w:pPr>
      <w:r>
        <w:rPr>
          <w:rFonts w:hint="default" w:ascii="Times New Roman" w:hAnsi="Times New Roman" w:cs="Times New Roman"/>
          <w:b w:val="0"/>
          <w:i w:val="0"/>
          <w:iCs w:val="0"/>
          <w:sz w:val="26"/>
          <w:szCs w:val="26"/>
          <w:lang w:val="en-US" w:eastAsia="zh-CN"/>
        </w:rPr>
        <w:t xml:space="preserve">Thuật toán Euclid dùng để tìm ước số chung lớn nhất của hai số nguyên </w:t>
      </w:r>
      <m:oMath>
        <m:r>
          <m:rPr>
            <m:sty m:val="p"/>
          </m:rPr>
          <w:rPr>
            <w:rFonts w:hint="default" w:ascii="Cambria Math" w:hAnsi="Cambria Math" w:cs="Times New Roman"/>
            <w:sz w:val="26"/>
            <w:szCs w:val="26"/>
            <w:lang w:val="en-US" w:eastAsia="zh-CN" w:bidi="ar-SA"/>
          </w:rPr>
          <m:t>a</m:t>
        </m:r>
      </m:oMath>
      <w:r>
        <w:rPr>
          <w:rFonts w:hint="default" w:ascii="Times New Roman" w:hAnsi="Times New Roman" w:cs="Times New Roman"/>
          <w:b w:val="0"/>
          <w:i w:val="0"/>
          <w:iCs w:val="0"/>
          <w:sz w:val="26"/>
          <w:szCs w:val="26"/>
          <w:lang w:val="en-US" w:eastAsia="zh-CN" w:bidi="ar-SA"/>
        </w:rPr>
        <w:t xml:space="preserve"> và </w:t>
      </w:r>
      <m:oMath>
        <m:r>
          <m:rPr>
            <m:sty m:val="p"/>
          </m:rPr>
          <w:rPr>
            <w:rFonts w:hint="default" w:ascii="Cambria Math" w:hAnsi="Cambria Math" w:cs="Times New Roman"/>
            <w:sz w:val="26"/>
            <w:szCs w:val="26"/>
            <w:lang w:val="en-US" w:eastAsia="zh-CN" w:bidi="ar-SA"/>
          </w:rPr>
          <m:t>b</m:t>
        </m:r>
      </m:oMath>
      <w:r>
        <w:rPr>
          <w:rFonts w:hint="default" w:ascii="Times New Roman" w:hAnsi="Times New Roman" w:cs="Times New Roman"/>
          <w:b w:val="0"/>
          <w:i w:val="0"/>
          <w:iCs w:val="0"/>
          <w:sz w:val="26"/>
          <w:szCs w:val="26"/>
          <w:lang w:val="en-US" w:eastAsia="zh-CN" w:bidi="ar-SA"/>
        </w:rPr>
        <w:t xml:space="preserve">. Ta kí hiệu ước số chung lớn nhất này là </w:t>
      </w:r>
      <m:oMath>
        <m:r>
          <m:rPr>
            <m:sty m:val="p"/>
          </m:rPr>
          <w:rPr>
            <w:rFonts w:hint="default" w:ascii="Cambria Math" w:hAnsi="Cambria Math" w:cs="Times New Roman"/>
            <w:sz w:val="26"/>
            <w:szCs w:val="26"/>
            <w:lang w:val="en-US" w:eastAsia="zh-CN" w:bidi="ar-SA"/>
          </w:rPr>
          <m:t>gcd(a,b)</m:t>
        </m:r>
      </m:oMath>
      <w:r>
        <w:rPr>
          <w:rFonts w:hint="default" w:ascii="Times New Roman" w:hAnsi="Times New Roman" w:cs="Times New Roman"/>
          <w:b w:val="0"/>
          <w:i w:val="0"/>
          <w:iCs w:val="0"/>
          <w:sz w:val="26"/>
          <w:szCs w:val="26"/>
          <w:lang w:val="en-US" w:eastAsia="zh-CN" w:bidi="ar-SA"/>
        </w:rPr>
        <w:t>. Thuật toán này dựa trên định lý sau</w:t>
      </w:r>
    </w:p>
    <w:p w14:paraId="04A2A77D">
      <w:pPr>
        <w:numPr>
          <w:ilvl w:val="0"/>
          <w:numId w:val="0"/>
        </w:numPr>
        <w:spacing w:line="360" w:lineRule="auto"/>
        <w:ind w:leftChars="0"/>
        <w:jc w:val="both"/>
        <w:rPr>
          <w:rFonts w:hint="default" w:ascii="Times New Roman" w:hAnsi="Times New Roman" w:cs="Times New Roman"/>
          <w:b w:val="0"/>
          <w:bCs w:val="0"/>
          <w:i w:val="0"/>
          <w:iCs w:val="0"/>
          <w:sz w:val="26"/>
          <w:szCs w:val="26"/>
          <w:lang w:val="en-US" w:eastAsia="zh-CN" w:bidi="ar-SA"/>
        </w:rPr>
      </w:pPr>
      <w:r>
        <w:rPr>
          <w:rFonts w:hint="default" w:ascii="Times New Roman" w:hAnsi="Times New Roman" w:cs="Times New Roman"/>
          <w:b/>
          <w:bCs/>
          <w:i w:val="0"/>
          <w:iCs w:val="0"/>
          <w:sz w:val="26"/>
          <w:szCs w:val="26"/>
          <w:lang w:val="en-US" w:eastAsia="zh-CN" w:bidi="ar-SA"/>
        </w:rPr>
        <w:t xml:space="preserve">Định lý: </w:t>
      </w:r>
      <w:r>
        <w:rPr>
          <w:rFonts w:hint="default" w:ascii="Times New Roman" w:hAnsi="Times New Roman" w:cs="Times New Roman"/>
          <w:b w:val="0"/>
          <w:bCs w:val="0"/>
          <w:i w:val="0"/>
          <w:iCs w:val="0"/>
          <w:sz w:val="26"/>
          <w:szCs w:val="26"/>
          <w:lang w:val="en-US" w:eastAsia="zh-CN" w:bidi="ar-SA"/>
        </w:rPr>
        <w:t xml:space="preserve">Với mọi số nguyên </w:t>
      </w:r>
      <m:oMath>
        <m:r>
          <m:rPr>
            <m:sty m:val="p"/>
          </m:rPr>
          <w:rPr>
            <w:rFonts w:hint="default" w:ascii="Cambria Math" w:hAnsi="Cambria Math" w:cs="Times New Roman"/>
            <w:sz w:val="26"/>
            <w:szCs w:val="26"/>
            <w:lang w:val="en-US" w:eastAsia="zh-CN" w:bidi="ar-SA"/>
          </w:rPr>
          <m:t>a≥0</m:t>
        </m:r>
      </m:oMath>
      <w:r>
        <w:rPr>
          <w:rFonts w:hint="default" w:ascii="Times New Roman" w:hAnsi="Times New Roman" w:cs="Times New Roman"/>
          <w:b w:val="0"/>
          <w:bCs w:val="0"/>
          <w:i w:val="0"/>
          <w:iCs w:val="0"/>
          <w:sz w:val="26"/>
          <w:szCs w:val="26"/>
          <w:lang w:val="en-US" w:eastAsia="zh-CN" w:bidi="ar-SA"/>
        </w:rPr>
        <w:t xml:space="preserve"> và </w:t>
      </w:r>
      <m:oMath>
        <m:r>
          <m:rPr>
            <m:sty m:val="p"/>
          </m:rPr>
          <w:rPr>
            <w:rFonts w:hint="default" w:ascii="Cambria Math" w:hAnsi="Cambria Math" w:cs="Times New Roman"/>
            <w:sz w:val="26"/>
            <w:szCs w:val="26"/>
            <w:lang w:val="en-US" w:eastAsia="zh-CN" w:bidi="ar-SA"/>
          </w:rPr>
          <m:t>b&gt;0</m:t>
        </m:r>
      </m:oMath>
      <w:r>
        <w:rPr>
          <w:rFonts w:hint="default" w:ascii="Times New Roman" w:hAnsi="Times New Roman" w:cs="Times New Roman"/>
          <w:b w:val="0"/>
          <w:bCs w:val="0"/>
          <w:i w:val="0"/>
          <w:iCs w:val="0"/>
          <w:sz w:val="26"/>
          <w:szCs w:val="26"/>
          <w:lang w:val="en-US" w:eastAsia="zh-CN" w:bidi="ar-SA"/>
        </w:rPr>
        <w:t xml:space="preserve"> thì ta có</w:t>
      </w:r>
    </w:p>
    <w:p w14:paraId="1D423ECF">
      <w:pPr>
        <w:numPr>
          <w:ilvl w:val="0"/>
          <w:numId w:val="0"/>
        </w:numPr>
        <w:spacing w:line="360" w:lineRule="auto"/>
        <w:ind w:leftChars="0"/>
        <w:jc w:val="both"/>
        <w:rPr>
          <w:rFonts w:hint="default" w:ascii="Times New Roman" w:hAnsi="Times New Roman" w:cs="Times New Roman"/>
          <w:b w:val="0"/>
          <w:bCs w:val="0"/>
          <w:i w:val="0"/>
          <w:iCs w:val="0"/>
          <w:sz w:val="26"/>
          <w:szCs w:val="26"/>
          <w:lang w:val="en-US" w:eastAsia="zh-CN" w:bidi="ar-SA"/>
        </w:rPr>
      </w:pPr>
      <m:oMathPara>
        <m:oMath>
          <m:r>
            <m:rPr>
              <m:sty m:val="p"/>
            </m:rPr>
            <w:rPr>
              <w:rFonts w:hint="default" w:ascii="Cambria Math" w:hAnsi="Cambria Math" w:cs="Times New Roman"/>
              <w:sz w:val="26"/>
              <w:szCs w:val="26"/>
              <w:lang w:val="en-US" w:eastAsia="zh-CN" w:bidi="ar-SA"/>
            </w:rPr>
            <m:t>gcd(a,b)=gcd(b,a mod b)</m:t>
          </m:r>
        </m:oMath>
      </m:oMathPara>
    </w:p>
    <w:p w14:paraId="7C854844">
      <w:pPr>
        <w:numPr>
          <w:ilvl w:val="0"/>
          <w:numId w:val="0"/>
        </w:numPr>
        <w:spacing w:line="360" w:lineRule="auto"/>
        <w:ind w:leftChars="0" w:firstLine="720" w:firstLineChars="0"/>
        <w:jc w:val="both"/>
        <w:rPr>
          <w:rFonts w:hint="default" w:ascii="Times New Roman" w:hAnsi="Times New Roman" w:cs="Times New Roman"/>
          <w:bCs w:val="0"/>
          <w:i w:val="0"/>
          <w:iCs w:val="0"/>
          <w:sz w:val="26"/>
          <w:szCs w:val="26"/>
          <w:lang w:val="en-US" w:eastAsia="zh-CN" w:bidi="ar-SA"/>
        </w:rPr>
      </w:pPr>
      <w:r>
        <w:rPr>
          <w:rFonts w:hint="default" w:ascii="Times New Roman" w:hAnsi="Times New Roman" w:cs="Times New Roman"/>
          <w:b w:val="0"/>
          <w:bCs w:val="0"/>
          <w:i w:val="0"/>
          <w:iCs w:val="0"/>
          <w:sz w:val="26"/>
          <w:szCs w:val="26"/>
          <w:lang w:val="en-US" w:eastAsia="zh-CN" w:bidi="ar-SA"/>
        </w:rPr>
        <w:t xml:space="preserve">Ngoài ra còn có thuật toán Euclid mở rộng. Đúng như tên gọi, thuật toán này mở rộng thuật toán Euclid ở chỗ trong trường hợp </w:t>
      </w:r>
      <m:oMath>
        <m:r>
          <m:rPr>
            <m:sty m:val="p"/>
          </m:rPr>
          <w:rPr>
            <w:rFonts w:hint="default" w:ascii="Cambria Math" w:hAnsi="Cambria Math" w:cs="Times New Roman"/>
            <w:sz w:val="26"/>
            <w:szCs w:val="26"/>
            <w:lang w:val="en-US" w:eastAsia="zh-CN" w:bidi="ar-SA"/>
          </w:rPr>
          <m:t>a</m:t>
        </m:r>
      </m:oMath>
      <w:r>
        <w:rPr>
          <w:rFonts w:hint="default" w:ascii="Times New Roman" w:hAnsi="Times New Roman" w:cs="Times New Roman"/>
          <w:b w:val="0"/>
          <w:bCs w:val="0"/>
          <w:i w:val="0"/>
          <w:iCs w:val="0"/>
          <w:sz w:val="26"/>
          <w:szCs w:val="26"/>
          <w:lang w:val="en-US" w:eastAsia="zh-CN" w:bidi="ar-SA"/>
        </w:rPr>
        <w:t xml:space="preserve"> và </w:t>
      </w:r>
      <m:oMath>
        <m:r>
          <m:rPr>
            <m:sty m:val="p"/>
          </m:rPr>
          <w:rPr>
            <w:rFonts w:hint="default" w:ascii="Cambria Math" w:hAnsi="Cambria Math" w:cs="Times New Roman"/>
            <w:sz w:val="26"/>
            <w:szCs w:val="26"/>
            <w:lang w:val="en-US" w:eastAsia="zh-CN" w:bidi="ar-SA"/>
          </w:rPr>
          <m:t>b</m:t>
        </m:r>
      </m:oMath>
      <w:r>
        <w:rPr>
          <w:rFonts w:hint="default" w:ascii="Times New Roman" w:hAnsi="Times New Roman" w:cs="Times New Roman"/>
          <w:b w:val="0"/>
          <w:bCs w:val="0"/>
          <w:i w:val="0"/>
          <w:iCs w:val="0"/>
          <w:sz w:val="26"/>
          <w:szCs w:val="26"/>
          <w:lang w:val="en-US" w:eastAsia="zh-CN" w:bidi="ar-SA"/>
        </w:rPr>
        <w:t xml:space="preserve"> nguyên tố cùng nhau, nghĩa là </w:t>
      </w:r>
      <m:oMath>
        <m:r>
          <m:rPr>
            <m:sty m:val="p"/>
          </m:rPr>
          <w:rPr>
            <w:rFonts w:hint="default" w:ascii="Cambria Math" w:hAnsi="Cambria Math" w:cs="Times New Roman"/>
            <w:sz w:val="26"/>
            <w:szCs w:val="26"/>
            <w:lang w:val="en-US" w:eastAsia="zh-CN" w:bidi="ar-SA"/>
          </w:rPr>
          <m:t>gcd(a,b)=1</m:t>
        </m:r>
      </m:oMath>
      <w:r>
        <w:rPr>
          <w:rFonts w:hint="default" w:ascii="Times New Roman" w:hAnsi="Times New Roman" w:cs="Times New Roman"/>
          <w:b w:val="0"/>
          <w:bCs w:val="0"/>
          <w:i w:val="0"/>
          <w:iCs w:val="0"/>
          <w:sz w:val="26"/>
          <w:szCs w:val="26"/>
          <w:lang w:val="en-US" w:eastAsia="zh-CN" w:bidi="ar-SA"/>
        </w:rPr>
        <w:t xml:space="preserve"> với </w:t>
      </w:r>
      <m:oMath>
        <m:r>
          <m:rPr>
            <m:sty m:val="p"/>
          </m:rPr>
          <w:rPr>
            <w:rFonts w:hint="default" w:ascii="Cambria Math" w:hAnsi="Cambria Math" w:cs="Times New Roman"/>
            <w:sz w:val="26"/>
            <w:szCs w:val="26"/>
            <w:lang w:val="en-US" w:eastAsia="zh-CN" w:bidi="ar-SA"/>
          </w:rPr>
          <m:t>a≥0,b&gt;0</m:t>
        </m:r>
      </m:oMath>
      <w:r>
        <w:rPr>
          <w:rFonts w:hint="default" w:ascii="Times New Roman" w:hAnsi="Times New Roman" w:cs="Times New Roman"/>
          <w:b w:val="0"/>
          <w:bCs w:val="0"/>
          <w:i w:val="0"/>
          <w:iCs w:val="0"/>
          <w:sz w:val="26"/>
          <w:szCs w:val="26"/>
          <w:lang w:val="en-US" w:eastAsia="zh-CN" w:bidi="ar-SA"/>
        </w:rPr>
        <w:t xml:space="preserve">. Khi đó thuật toán cho biết thêm giá trị nghịch đảo </w:t>
      </w:r>
      <m:oMath>
        <m:sSup>
          <m:sSupPr>
            <m:ctrlPr>
              <w:rPr>
                <w:rFonts w:hint="default" w:ascii="Cambria Math" w:hAnsi="Cambria Math" w:cs="Times New Roman"/>
                <w:bCs w:val="0"/>
                <w:i/>
                <w:iCs w:val="0"/>
                <w:sz w:val="26"/>
                <w:szCs w:val="26"/>
                <w:lang w:val="en-US" w:bidi="ar-SA"/>
              </w:rPr>
            </m:ctrlPr>
          </m:sSupPr>
          <m:e>
            <m:r>
              <m:rPr>
                <m:sty m:val="p"/>
              </m:rPr>
              <w:rPr>
                <w:rFonts w:hint="default" w:ascii="Cambria Math" w:hAnsi="Cambria Math" w:cs="Times New Roman"/>
                <w:sz w:val="26"/>
                <w:szCs w:val="26"/>
                <w:lang w:val="en-US" w:bidi="ar-SA"/>
              </w:rPr>
              <m:t>b</m:t>
            </m:r>
            <m:ctrlPr>
              <w:rPr>
                <w:rFonts w:hint="default" w:ascii="Cambria Math" w:hAnsi="Cambria Math" w:cs="Times New Roman"/>
                <w:bCs w:val="0"/>
                <w:i/>
                <w:iCs w:val="0"/>
                <w:sz w:val="26"/>
                <w:szCs w:val="26"/>
                <w:lang w:val="en-US" w:bidi="ar-SA"/>
              </w:rPr>
            </m:ctrlPr>
          </m:e>
          <m:sup>
            <m:r>
              <m:rPr/>
              <w:rPr>
                <w:rFonts w:hint="default" w:ascii="Cambria Math" w:hAnsi="Cambria Math" w:cs="Times New Roman"/>
                <w:sz w:val="26"/>
                <w:szCs w:val="26"/>
                <w:lang w:val="en-US" w:bidi="ar-SA"/>
              </w:rPr>
              <m:t>−1</m:t>
            </m:r>
            <m:ctrlPr>
              <w:rPr>
                <w:rFonts w:hint="default" w:ascii="Cambria Math" w:hAnsi="Cambria Math" w:cs="Times New Roman"/>
                <w:bCs w:val="0"/>
                <w:i/>
                <w:iCs w:val="0"/>
                <w:sz w:val="26"/>
                <w:szCs w:val="26"/>
                <w:lang w:val="en-US" w:bidi="ar-SA"/>
              </w:rPr>
            </m:ctrlPr>
          </m:sup>
        </m:sSup>
      </m:oMath>
      <w:r>
        <w:rPr>
          <w:rFonts w:hint="default" w:ascii="Times New Roman" w:hAnsi="Times New Roman" w:cs="Times New Roman"/>
          <w:bCs w:val="0"/>
          <w:i w:val="0"/>
          <w:iCs w:val="0"/>
          <w:sz w:val="26"/>
          <w:szCs w:val="26"/>
          <w:lang w:val="en-US" w:bidi="ar-SA"/>
        </w:rPr>
        <w:t xml:space="preserve"> của </w:t>
      </w:r>
      <m:oMath>
        <m:r>
          <m:rPr>
            <m:sty m:val="p"/>
          </m:rPr>
          <w:rPr>
            <w:rFonts w:hint="default" w:ascii="Cambria Math" w:hAnsi="Cambria Math" w:cs="Times New Roman"/>
            <w:sz w:val="26"/>
            <w:szCs w:val="26"/>
            <w:lang w:val="en-US" w:eastAsia="zh-CN" w:bidi="ar-SA"/>
          </w:rPr>
          <m:t>b</m:t>
        </m:r>
      </m:oMath>
      <w:r>
        <w:rPr>
          <w:rFonts w:hint="default" w:ascii="Times New Roman" w:hAnsi="Times New Roman" w:cs="Times New Roman"/>
          <w:bCs w:val="0"/>
          <w:i w:val="0"/>
          <w:iCs w:val="0"/>
          <w:sz w:val="26"/>
          <w:szCs w:val="26"/>
          <w:lang w:val="en-US" w:eastAsia="zh-CN" w:bidi="ar-SA"/>
        </w:rPr>
        <w:t xml:space="preserve"> trong phép chia modulo </w:t>
      </w:r>
      <m:oMath>
        <m:r>
          <m:rPr>
            <m:sty m:val="p"/>
          </m:rPr>
          <w:rPr>
            <w:rFonts w:hint="default" w:ascii="Cambria Math" w:hAnsi="Cambria Math" w:cs="Times New Roman"/>
            <w:sz w:val="26"/>
            <w:szCs w:val="26"/>
            <w:lang w:val="en-US" w:eastAsia="zh-CN" w:bidi="ar-SA"/>
          </w:rPr>
          <m:t>a</m:t>
        </m:r>
      </m:oMath>
      <w:r>
        <w:rPr>
          <w:rFonts w:hint="default" w:ascii="Times New Roman" w:hAnsi="Times New Roman" w:cs="Times New Roman"/>
          <w:bCs w:val="0"/>
          <w:i w:val="0"/>
          <w:iCs w:val="0"/>
          <w:sz w:val="26"/>
          <w:szCs w:val="26"/>
          <w:lang w:val="en-US" w:eastAsia="zh-CN" w:bidi="ar-SA"/>
        </w:rPr>
        <w:t>, hay</w:t>
      </w:r>
    </w:p>
    <w:p w14:paraId="6783FEAD">
      <w:pPr>
        <w:numPr>
          <w:ilvl w:val="0"/>
          <w:numId w:val="0"/>
        </w:numPr>
        <w:spacing w:line="360" w:lineRule="auto"/>
        <w:ind w:leftChars="0" w:firstLine="720" w:firstLineChars="0"/>
        <w:jc w:val="both"/>
        <w:rPr>
          <w:rFonts w:hint="default" w:ascii="Times New Roman" w:hAnsi="Times New Roman" w:cs="Times New Roman"/>
          <w:bCs w:val="0"/>
          <w:i w:val="0"/>
          <w:iCs w:val="0"/>
          <w:sz w:val="26"/>
          <w:szCs w:val="26"/>
          <w:lang w:val="en-US" w:eastAsia="zh-CN" w:bidi="ar-SA"/>
        </w:rPr>
      </w:pPr>
      <m:oMathPara>
        <m:oMath>
          <m:r>
            <m:rPr>
              <m:sty m:val="p"/>
            </m:rPr>
            <w:rPr>
              <w:rFonts w:hint="default" w:ascii="Cambria Math" w:hAnsi="Cambria Math" w:cs="Times New Roman"/>
              <w:sz w:val="26"/>
              <w:szCs w:val="26"/>
              <w:lang w:val="en-US" w:eastAsia="zh-CN" w:bidi="ar-SA"/>
            </w:rPr>
            <m:t>b∙</m:t>
          </m:r>
          <m:sSup>
            <m:sSupPr>
              <m:ctrlPr>
                <w:rPr>
                  <w:rFonts w:hint="default" w:ascii="Cambria Math" w:hAnsi="Cambria Math" w:cs="Times New Roman"/>
                  <w:bCs w:val="0"/>
                  <w:i w:val="0"/>
                  <w:iCs w:val="0"/>
                  <w:sz w:val="26"/>
                  <w:szCs w:val="26"/>
                  <w:lang w:val="en-US" w:eastAsia="zh-CN" w:bidi="ar-SA"/>
                </w:rPr>
              </m:ctrlPr>
            </m:sSupPr>
            <m:e>
              <m:r>
                <m:rPr>
                  <m:sty m:val="p"/>
                </m:rPr>
                <w:rPr>
                  <w:rFonts w:hint="default" w:ascii="Cambria Math" w:hAnsi="Cambria Math" w:cs="Times New Roman"/>
                  <w:sz w:val="26"/>
                  <w:szCs w:val="26"/>
                  <w:lang w:val="en-US" w:eastAsia="zh-CN" w:bidi="ar-SA"/>
                </w:rPr>
                <m:t>b</m:t>
              </m:r>
              <m:ctrlPr>
                <w:rPr>
                  <w:rFonts w:hint="default" w:ascii="Cambria Math" w:hAnsi="Cambria Math" w:cs="Times New Roman"/>
                  <w:bCs w:val="0"/>
                  <w:i w:val="0"/>
                  <w:iCs w:val="0"/>
                  <w:sz w:val="26"/>
                  <w:szCs w:val="26"/>
                  <w:lang w:val="en-US" w:eastAsia="zh-CN" w:bidi="ar-SA"/>
                </w:rPr>
              </m:ctrlPr>
            </m:e>
            <m:sup>
              <m:r>
                <m:rPr>
                  <m:sty m:val="p"/>
                </m:rPr>
                <w:rPr>
                  <w:rFonts w:hint="default" w:ascii="Cambria Math" w:hAnsi="Cambria Math" w:cs="Times New Roman"/>
                  <w:sz w:val="26"/>
                  <w:szCs w:val="26"/>
                  <w:lang w:val="en-US" w:eastAsia="zh-CN" w:bidi="ar-SA"/>
                </w:rPr>
                <m:t>−1</m:t>
              </m:r>
              <m:ctrlPr>
                <w:rPr>
                  <w:rFonts w:hint="default" w:ascii="Cambria Math" w:hAnsi="Cambria Math" w:cs="Times New Roman"/>
                  <w:bCs w:val="0"/>
                  <w:i w:val="0"/>
                  <w:iCs w:val="0"/>
                  <w:sz w:val="26"/>
                  <w:szCs w:val="26"/>
                  <w:lang w:val="en-US" w:eastAsia="zh-CN" w:bidi="ar-SA"/>
                </w:rPr>
              </m:ctrlPr>
            </m:sup>
          </m:sSup>
          <m:r>
            <m:rPr>
              <m:sty m:val="p"/>
            </m:rPr>
            <w:rPr>
              <w:rFonts w:hint="default" w:ascii="Cambria Math" w:hAnsi="Cambria Math" w:cs="Times New Roman"/>
              <w:sz w:val="26"/>
              <w:szCs w:val="26"/>
              <w:lang w:val="en-US" w:eastAsia="zh-CN" w:bidi="ar-SA"/>
            </w:rPr>
            <m:t>≡1 mod a</m:t>
          </m:r>
        </m:oMath>
      </m:oMathPara>
    </w:p>
    <w:p w14:paraId="2C1535A5">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2.1.2.2 Nguyên tắc hoạt động của RSA</w:t>
      </w:r>
    </w:p>
    <w:p w14:paraId="12426BB7">
      <w:pPr>
        <w:spacing w:line="360" w:lineRule="auto"/>
        <w:rPr>
          <w:rFonts w:hint="default" w:ascii="Times New Roman" w:hAnsi="Times New Roman" w:cs="Times New Roman"/>
          <w:i/>
          <w:iCs/>
          <w:sz w:val="26"/>
          <w:szCs w:val="26"/>
          <w:lang w:val="en-US" w:eastAsia="zh-CN"/>
        </w:rPr>
      </w:pPr>
      <w:r>
        <w:rPr>
          <w:rFonts w:hint="default" w:ascii="Times New Roman" w:hAnsi="Times New Roman" w:cs="Times New Roman"/>
          <w:i/>
          <w:iCs/>
          <w:sz w:val="26"/>
          <w:szCs w:val="26"/>
          <w:lang w:val="en-US" w:eastAsia="zh-CN"/>
        </w:rPr>
        <w:t>a. Ý tưởng</w:t>
      </w:r>
    </w:p>
    <w:p w14:paraId="0539A07A">
      <w:pPr>
        <w:spacing w:line="360" w:lineRule="auto"/>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920105" cy="3436620"/>
            <wp:effectExtent l="0" t="0" r="4445" b="0"/>
            <wp:docPr id="25" name="Picture 25" descr="rsa_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rsa_algorithm"/>
                    <pic:cNvPicPr>
                      <a:picLocks noChangeAspect="1"/>
                    </pic:cNvPicPr>
                  </pic:nvPicPr>
                  <pic:blipFill>
                    <a:blip r:embed="rId7"/>
                    <a:stretch>
                      <a:fillRect/>
                    </a:stretch>
                  </pic:blipFill>
                  <pic:spPr>
                    <a:xfrm>
                      <a:off x="0" y="0"/>
                      <a:ext cx="5926808" cy="3440310"/>
                    </a:xfrm>
                    <a:prstGeom prst="rect">
                      <a:avLst/>
                    </a:prstGeom>
                  </pic:spPr>
                </pic:pic>
              </a:graphicData>
            </a:graphic>
          </wp:inline>
        </w:drawing>
      </w:r>
    </w:p>
    <w:p w14:paraId="17AC87B1">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2-</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bookmarkStart w:id="12" w:name="_Toc13337"/>
      <w:bookmarkStart w:id="13" w:name="_Toc27313"/>
      <w:bookmarkStart w:id="14" w:name="_Toc4146"/>
      <w:bookmarkStart w:id="15" w:name="_Toc26915"/>
      <w:bookmarkStart w:id="16" w:name="_Toc9992"/>
      <w:bookmarkStart w:id="17" w:name="_Toc15200"/>
      <w:bookmarkStart w:id="18" w:name="_Toc28337"/>
      <w:bookmarkStart w:id="19" w:name="_Toc14611"/>
      <w:r>
        <w:rPr>
          <w:rFonts w:hint="default" w:ascii="Times New Roman" w:hAnsi="Times New Roman" w:cs="Times New Roman"/>
          <w:i/>
          <w:iCs/>
          <w:sz w:val="24"/>
          <w:szCs w:val="24"/>
          <w:lang w:val="en-US"/>
        </w:rPr>
        <w:t>. Mô tả cách mã hóa và giải mã của RSA</w:t>
      </w:r>
      <w:bookmarkEnd w:id="12"/>
      <w:bookmarkEnd w:id="13"/>
      <w:bookmarkEnd w:id="14"/>
      <w:bookmarkEnd w:id="15"/>
      <w:bookmarkEnd w:id="16"/>
      <w:bookmarkEnd w:id="17"/>
      <w:bookmarkEnd w:id="18"/>
      <w:bookmarkEnd w:id="19"/>
    </w:p>
    <w:p w14:paraId="4368E57C">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Về mặt tổng quát thì RSA là một phương pháp mã hóa theo khối, trong đó bản rõ M và bản mã C là các số nguyên từ </w:t>
      </w:r>
      <w:r>
        <w:rPr>
          <w:rFonts w:hint="default" w:ascii="Times New Roman" w:hAnsi="Times New Roman" w:cs="Times New Roman"/>
          <w:sz w:val="26"/>
          <w:szCs w:val="26"/>
          <w:lang w:val="en-US"/>
        </w:rPr>
        <w:t>0</w:t>
      </w:r>
      <w:r>
        <w:rPr>
          <w:rFonts w:hint="default" w:ascii="Times New Roman" w:hAnsi="Times New Roman" w:cs="Times New Roman"/>
          <w:sz w:val="26"/>
          <w:szCs w:val="26"/>
        </w:rPr>
        <w:t xml:space="preserve"> đến </w:t>
      </w:r>
      <m:oMath>
        <m:sSup>
          <m:sSupPr>
            <m:ctrlPr>
              <w:rPr>
                <w:rFonts w:hint="default" w:ascii="Cambria Math" w:hAnsi="Cambria Math" w:cs="Times New Roman"/>
                <w:i w:val="0"/>
                <w:iCs/>
                <w:sz w:val="26"/>
                <w:szCs w:val="26"/>
              </w:rPr>
            </m:ctrlPr>
          </m:sSupPr>
          <m:e>
            <m:r>
              <m:rPr>
                <m:sty m:val="p"/>
              </m:rPr>
              <w:rPr>
                <w:rFonts w:hint="default" w:ascii="Cambria Math" w:hAnsi="Cambria Math" w:cs="Times New Roman"/>
                <w:sz w:val="26"/>
                <w:szCs w:val="26"/>
                <w:lang w:val="en-US"/>
              </w:rPr>
              <m:t>2</m:t>
            </m:r>
            <m:ctrlPr>
              <w:rPr>
                <w:rFonts w:hint="default" w:ascii="Cambria Math" w:hAnsi="Cambria Math" w:cs="Times New Roman"/>
                <w:i w:val="0"/>
                <w:iCs/>
                <w:sz w:val="26"/>
                <w:szCs w:val="26"/>
              </w:rPr>
            </m:ctrlPr>
          </m:e>
          <m:sup>
            <m:r>
              <m:rPr>
                <m:sty m:val="p"/>
              </m:rPr>
              <w:rPr>
                <w:rFonts w:hint="default" w:ascii="Cambria Math" w:hAnsi="Cambria Math" w:cs="Times New Roman"/>
                <w:sz w:val="26"/>
                <w:szCs w:val="26"/>
                <w:lang w:val="en-US"/>
              </w:rPr>
              <m:t>i</m:t>
            </m:r>
            <m:ctrlPr>
              <w:rPr>
                <w:rFonts w:hint="default" w:ascii="Cambria Math" w:hAnsi="Cambria Math" w:cs="Times New Roman"/>
                <w:i w:val="0"/>
                <w:iCs/>
                <w:sz w:val="26"/>
                <w:szCs w:val="26"/>
              </w:rPr>
            </m:ctrlPr>
          </m:sup>
        </m:sSup>
      </m:oMath>
      <w:r>
        <w:rPr>
          <w:rFonts w:hint="default" w:ascii="Times New Roman" w:hAnsi="Times New Roman" w:cs="Times New Roman"/>
          <w:sz w:val="26"/>
          <w:szCs w:val="26"/>
        </w:rPr>
        <w:t xml:space="preserve"> với i là số bits của khối và thường là 1024 bits. RSA sử dụng hàm một chiều là vấn đề phân tích một số thành thừa số nguyên tố. Và để thực hiện mã hóa và giải mã, RSA dùng phép lũy thừa modulo.</w:t>
      </w:r>
    </w:p>
    <w:p w14:paraId="77631D9C">
      <w:pPr>
        <w:spacing w:line="360" w:lineRule="auto"/>
        <w:jc w:val="both"/>
        <w:rPr>
          <w:rFonts w:hint="default" w:ascii="Times New Roman" w:hAnsi="Times New Roman" w:cs="Times New Roman"/>
          <w:i/>
          <w:iCs/>
          <w:sz w:val="26"/>
          <w:szCs w:val="26"/>
          <w:lang w:val="en-US"/>
        </w:rPr>
      </w:pPr>
      <w:r>
        <w:rPr>
          <w:rFonts w:hint="default" w:ascii="Times New Roman" w:hAnsi="Times New Roman" w:cs="Times New Roman"/>
          <w:i/>
          <w:iCs/>
          <w:sz w:val="26"/>
          <w:szCs w:val="26"/>
          <w:lang w:val="en-US"/>
        </w:rPr>
        <w:t>b. Các bước thực hiện</w:t>
      </w:r>
    </w:p>
    <w:p w14:paraId="1C84EEF7">
      <w:pPr>
        <w:pStyle w:val="250"/>
        <w:numPr>
          <w:ilvl w:val="0"/>
          <w:numId w:val="16"/>
        </w:numPr>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Chọn hai số nguyên tố lớn </w:t>
      </w:r>
      <m:oMath>
        <m:r>
          <m:rPr>
            <m:sty m:val="p"/>
          </m:rPr>
          <w:rPr>
            <w:rFonts w:hint="default" w:ascii="Cambria Math" w:hAnsi="Cambria Math" w:cs="Times New Roman"/>
            <w:sz w:val="26"/>
            <w:szCs w:val="26"/>
            <w:lang w:eastAsia="zh-CN"/>
          </w:rPr>
          <m:t>p,q</m:t>
        </m:r>
      </m:oMath>
      <w:r>
        <w:rPr>
          <w:rFonts w:hint="default" w:ascii="Times New Roman" w:hAnsi="Times New Roman" w:cs="Times New Roman"/>
          <w:sz w:val="26"/>
          <w:szCs w:val="26"/>
          <w:lang w:eastAsia="zh-CN"/>
        </w:rPr>
        <w:t xml:space="preserve"> và tính </w:t>
      </w:r>
      <m:oMath>
        <m:r>
          <m:rPr>
            <m:sty m:val="p"/>
          </m:rPr>
          <w:rPr>
            <w:rFonts w:hint="default" w:ascii="Cambria Math" w:hAnsi="Cambria Math" w:cs="Times New Roman"/>
            <w:sz w:val="26"/>
            <w:szCs w:val="26"/>
            <w:lang w:eastAsia="zh-CN"/>
          </w:rPr>
          <m:t>N=pq</m:t>
        </m:r>
      </m:oMath>
      <w:r>
        <w:rPr>
          <w:rFonts w:hint="default" w:ascii="Times New Roman" w:hAnsi="Times New Roman" w:cs="Times New Roman"/>
          <w:sz w:val="26"/>
          <w:szCs w:val="26"/>
          <w:lang w:eastAsia="zh-CN"/>
        </w:rPr>
        <w:t xml:space="preserve">. Cần chọn </w:t>
      </w:r>
      <m:oMath>
        <m:r>
          <m:rPr>
            <m:sty m:val="p"/>
          </m:rPr>
          <w:rPr>
            <w:rFonts w:hint="default" w:ascii="Cambria Math" w:hAnsi="Cambria Math" w:cs="Times New Roman"/>
            <w:sz w:val="26"/>
            <w:szCs w:val="26"/>
            <w:lang w:eastAsia="zh-CN"/>
          </w:rPr>
          <m:t>p,q</m:t>
        </m:r>
      </m:oMath>
      <w:r>
        <w:rPr>
          <w:rFonts w:hint="default" w:ascii="Times New Roman" w:hAnsi="Times New Roman" w:cs="Times New Roman"/>
          <w:sz w:val="26"/>
          <w:szCs w:val="26"/>
          <w:lang w:eastAsia="zh-CN"/>
        </w:rPr>
        <w:t xml:space="preserve"> sao cho</w:t>
      </w:r>
    </w:p>
    <w:p w14:paraId="6DE1DD25">
      <w:pPr>
        <w:pStyle w:val="250"/>
        <w:numPr>
          <w:ilvl w:val="0"/>
          <w:numId w:val="0"/>
        </w:numPr>
        <w:spacing w:after="0" w:line="360" w:lineRule="auto"/>
        <w:ind w:left="360" w:leftChars="0"/>
        <w:jc w:val="both"/>
        <w:rPr>
          <w:rFonts w:hint="default" w:ascii="Times New Roman" w:hAnsi="Times New Roman" w:cs="Times New Roman"/>
          <w:sz w:val="26"/>
          <w:szCs w:val="26"/>
          <w:lang w:val="en-US"/>
        </w:rPr>
      </w:pPr>
      <m:oMathPara>
        <m:oMath>
          <m:r>
            <m:rPr>
              <m:sty m:val="p"/>
            </m:rPr>
            <w:rPr>
              <w:rFonts w:hint="default" w:ascii="Cambria Math" w:hAnsi="Cambria Math" w:cs="Times New Roman"/>
              <w:kern w:val="0"/>
              <w:sz w:val="26"/>
              <w:szCs w:val="26"/>
              <w:lang w:val="en-US" w:eastAsia="zh-CN" w:bidi="ar-SA"/>
              <w14:ligatures w14:val="none"/>
            </w:rPr>
            <m:t>M&lt;</m:t>
          </m:r>
          <m:sSup>
            <m:sSupPr>
              <m:ctrlPr>
                <w:rPr>
                  <w:rFonts w:hint="default" w:ascii="Cambria Math" w:hAnsi="Cambria Math" w:cs="Times New Roman"/>
                  <w:kern w:val="0"/>
                  <w:sz w:val="26"/>
                  <w:szCs w:val="26"/>
                  <w:lang w:val="en-US" w:eastAsia="zh-CN" w:bidi="ar-SA"/>
                  <w14:ligatures w14:val="none"/>
                </w:rPr>
              </m:ctrlPr>
            </m:sSupPr>
            <m:e>
              <m:r>
                <m:rPr>
                  <m:sty m:val="p"/>
                </m:rPr>
                <w:rPr>
                  <w:rFonts w:hint="default" w:ascii="Cambria Math" w:hAnsi="Cambria Math" w:cs="Times New Roman"/>
                  <w:kern w:val="0"/>
                  <w:sz w:val="26"/>
                  <w:szCs w:val="26"/>
                  <w:lang w:val="en-US" w:eastAsia="zh-CN" w:bidi="ar-SA"/>
                  <w14:ligatures w14:val="none"/>
                </w:rPr>
                <m:t>2</m:t>
              </m:r>
              <m:ctrlPr>
                <w:rPr>
                  <w:rFonts w:hint="default" w:ascii="Cambria Math" w:hAnsi="Cambria Math" w:cs="Times New Roman"/>
                  <w:kern w:val="0"/>
                  <w:sz w:val="26"/>
                  <w:szCs w:val="26"/>
                  <w:lang w:val="en-US" w:eastAsia="zh-CN" w:bidi="ar-SA"/>
                  <w14:ligatures w14:val="none"/>
                </w:rPr>
              </m:ctrlPr>
            </m:e>
            <m:sup>
              <m:r>
                <m:rPr>
                  <m:sty m:val="p"/>
                </m:rPr>
                <w:rPr>
                  <w:rFonts w:hint="default" w:ascii="Cambria Math" w:hAnsi="Cambria Math" w:cs="Times New Roman"/>
                  <w:kern w:val="0"/>
                  <w:sz w:val="26"/>
                  <w:szCs w:val="26"/>
                  <w:lang w:val="en-US" w:eastAsia="zh-CN" w:bidi="ar-SA"/>
                  <w14:ligatures w14:val="none"/>
                </w:rPr>
                <m:t>i−1</m:t>
              </m:r>
              <m:ctrlPr>
                <w:rPr>
                  <w:rFonts w:hint="default" w:ascii="Cambria Math" w:hAnsi="Cambria Math" w:cs="Times New Roman"/>
                  <w:kern w:val="0"/>
                  <w:sz w:val="26"/>
                  <w:szCs w:val="26"/>
                  <w:lang w:val="en-US" w:eastAsia="zh-CN" w:bidi="ar-SA"/>
                  <w14:ligatures w14:val="none"/>
                </w:rPr>
              </m:ctrlPr>
            </m:sup>
          </m:sSup>
          <m:r>
            <m:rPr>
              <m:sty m:val="p"/>
            </m:rPr>
            <w:rPr>
              <w:rFonts w:hint="default" w:ascii="Cambria Math" w:hAnsi="Cambria Math" w:cs="Times New Roman"/>
              <w:kern w:val="0"/>
              <w:sz w:val="26"/>
              <w:szCs w:val="26"/>
              <w:lang w:val="en-US" w:eastAsia="zh-CN" w:bidi="ar-SA"/>
              <w14:ligatures w14:val="none"/>
            </w:rPr>
            <m:t>&lt;N&lt;</m:t>
          </m:r>
          <m:sSup>
            <m:sSupPr>
              <m:ctrlPr>
                <w:rPr>
                  <w:rFonts w:hint="default" w:ascii="Cambria Math" w:hAnsi="Cambria Math" w:cs="Times New Roman"/>
                  <w:kern w:val="0"/>
                  <w:sz w:val="26"/>
                  <w:szCs w:val="26"/>
                  <w:lang w:val="en-US" w:eastAsia="zh-CN" w:bidi="ar-SA"/>
                  <w14:ligatures w14:val="none"/>
                </w:rPr>
              </m:ctrlPr>
            </m:sSupPr>
            <m:e>
              <m:r>
                <m:rPr>
                  <m:sty m:val="p"/>
                </m:rPr>
                <w:rPr>
                  <w:rFonts w:hint="default" w:ascii="Cambria Math" w:hAnsi="Cambria Math" w:cs="Times New Roman"/>
                  <w:kern w:val="0"/>
                  <w:sz w:val="26"/>
                  <w:szCs w:val="26"/>
                  <w:lang w:val="en-US" w:eastAsia="zh-CN" w:bidi="ar-SA"/>
                  <w14:ligatures w14:val="none"/>
                </w:rPr>
                <m:t>2</m:t>
              </m:r>
              <m:ctrlPr>
                <w:rPr>
                  <w:rFonts w:hint="default" w:ascii="Cambria Math" w:hAnsi="Cambria Math" w:cs="Times New Roman"/>
                  <w:kern w:val="0"/>
                  <w:sz w:val="26"/>
                  <w:szCs w:val="26"/>
                  <w:lang w:val="en-US" w:eastAsia="zh-CN" w:bidi="ar-SA"/>
                  <w14:ligatures w14:val="none"/>
                </w:rPr>
              </m:ctrlPr>
            </m:e>
            <m:sup>
              <m:r>
                <m:rPr>
                  <m:sty m:val="p"/>
                </m:rPr>
                <w:rPr>
                  <w:rFonts w:hint="default" w:ascii="Cambria Math" w:hAnsi="Cambria Math" w:cs="Times New Roman"/>
                  <w:kern w:val="0"/>
                  <w:sz w:val="26"/>
                  <w:szCs w:val="26"/>
                  <w:lang w:val="en-US" w:eastAsia="zh-CN" w:bidi="ar-SA"/>
                  <w14:ligatures w14:val="none"/>
                </w:rPr>
                <m:t>i</m:t>
              </m:r>
              <m:ctrlPr>
                <w:rPr>
                  <w:rFonts w:hint="default" w:ascii="Cambria Math" w:hAnsi="Cambria Math" w:cs="Times New Roman"/>
                  <w:kern w:val="0"/>
                  <w:sz w:val="26"/>
                  <w:szCs w:val="26"/>
                  <w:lang w:val="en-US" w:eastAsia="zh-CN" w:bidi="ar-SA"/>
                  <w14:ligatures w14:val="none"/>
                </w:rPr>
              </m:ctrlPr>
            </m:sup>
          </m:sSup>
        </m:oMath>
      </m:oMathPara>
    </w:p>
    <w:p w14:paraId="7854910F">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Với </w:t>
      </w:r>
      <m:oMath>
        <m:r>
          <m:rPr>
            <m:sty m:val="p"/>
          </m:rPr>
          <w:rPr>
            <w:rFonts w:hint="default" w:ascii="Cambria Math" w:hAnsi="Cambria Math" w:cs="Times New Roman"/>
            <w:sz w:val="26"/>
            <w:szCs w:val="26"/>
            <w:lang w:eastAsia="zh-CN"/>
          </w:rPr>
          <m:t>i=1024</m:t>
        </m:r>
      </m:oMath>
      <w:r>
        <w:rPr>
          <w:rFonts w:hint="default" w:ascii="Times New Roman" w:hAnsi="Times New Roman" w:cs="Times New Roman"/>
          <w:sz w:val="26"/>
          <w:szCs w:val="26"/>
          <w:lang w:eastAsia="zh-CN"/>
        </w:rPr>
        <w:t xml:space="preserve"> thì </w:t>
      </w:r>
      <m:oMath>
        <m:r>
          <m:rPr>
            <m:sty m:val="p"/>
          </m:rPr>
          <w:rPr>
            <w:rFonts w:hint="default" w:ascii="Cambria Math" w:hAnsi="Cambria Math" w:cs="Times New Roman"/>
            <w:sz w:val="26"/>
            <w:szCs w:val="26"/>
            <w:lang w:eastAsia="zh-CN"/>
          </w:rPr>
          <m:t>N</m:t>
        </m:r>
      </m:oMath>
      <w:r>
        <w:rPr>
          <w:rFonts w:hint="default" w:ascii="Times New Roman" w:hAnsi="Times New Roman" w:cs="Times New Roman"/>
          <w:sz w:val="26"/>
          <w:szCs w:val="26"/>
          <w:lang w:eastAsia="zh-CN"/>
        </w:rPr>
        <w:t xml:space="preserve"> là một số nguyên dài khoảng 309 chữ số.</w:t>
      </w:r>
    </w:p>
    <w:p w14:paraId="5F4DEB4D">
      <w:pPr>
        <w:pStyle w:val="250"/>
        <w:numPr>
          <w:ilvl w:val="0"/>
          <w:numId w:val="16"/>
        </w:numPr>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Tính </w:t>
      </w:r>
      <m:oMath>
        <m:r>
          <m:rPr>
            <m:sty m:val="p"/>
          </m:rPr>
          <w:rPr>
            <w:rFonts w:hint="default" w:ascii="Cambria Math" w:hAnsi="Cambria Math" w:cs="Times New Roman"/>
            <w:sz w:val="26"/>
            <w:szCs w:val="26"/>
            <w:lang w:eastAsia="zh-CN"/>
          </w:rPr>
          <m:t>n=(p−1)(q−1)</m:t>
        </m:r>
      </m:oMath>
      <w:r>
        <w:rPr>
          <w:rFonts w:hint="default" w:ascii="Times New Roman" w:hAnsi="Times New Roman" w:cs="Times New Roman"/>
          <w:sz w:val="26"/>
          <w:szCs w:val="26"/>
          <w:lang w:eastAsia="zh-CN"/>
        </w:rPr>
        <w:t>.</w:t>
      </w:r>
    </w:p>
    <w:p w14:paraId="4B48D6BE">
      <w:pPr>
        <w:numPr>
          <w:ilvl w:val="0"/>
          <w:numId w:val="16"/>
        </w:numPr>
        <w:spacing w:before="0"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Tìm một số nguyên </w:t>
      </w:r>
      <m:oMath>
        <m:r>
          <m:rPr>
            <m:sty m:val="p"/>
          </m:rPr>
          <w:rPr>
            <w:rFonts w:hint="default" w:ascii="Cambria Math" w:hAnsi="Cambria Math" w:cs="Times New Roman"/>
            <w:sz w:val="26"/>
            <w:szCs w:val="26"/>
            <w:lang w:eastAsia="zh-CN"/>
          </w:rPr>
          <m:t>e</m:t>
        </m:r>
      </m:oMath>
      <w:r>
        <w:rPr>
          <w:rFonts w:hint="default" w:ascii="Times New Roman" w:hAnsi="Times New Roman" w:cs="Times New Roman"/>
          <w:sz w:val="26"/>
          <w:szCs w:val="26"/>
          <w:lang w:eastAsia="zh-CN"/>
        </w:rPr>
        <w:t xml:space="preserve"> nguyên tố cùng nhau với </w:t>
      </w:r>
      <m:oMath>
        <m:r>
          <m:rPr>
            <m:sty m:val="p"/>
          </m:rPr>
          <w:rPr>
            <w:rFonts w:hint="default" w:ascii="Cambria Math" w:hAnsi="Cambria Math" w:cs="Times New Roman"/>
            <w:sz w:val="26"/>
            <w:szCs w:val="26"/>
            <w:lang w:eastAsia="zh-CN"/>
          </w:rPr>
          <m:t>n</m:t>
        </m:r>
      </m:oMath>
      <w:r>
        <w:rPr>
          <w:rFonts w:hint="default" w:ascii="Times New Roman" w:hAnsi="Times New Roman" w:cs="Times New Roman"/>
          <w:sz w:val="26"/>
          <w:szCs w:val="26"/>
          <w:lang w:eastAsia="zh-CN"/>
        </w:rPr>
        <w:t>.</w:t>
      </w:r>
    </w:p>
    <w:p w14:paraId="446314D5">
      <w:pPr>
        <w:numPr>
          <w:ilvl w:val="0"/>
          <w:numId w:val="16"/>
        </w:numPr>
        <w:spacing w:before="0"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Tìm một số nguyên </w:t>
      </w:r>
      <m:oMath>
        <m:r>
          <m:rPr>
            <m:sty m:val="p"/>
          </m:rPr>
          <w:rPr>
            <w:rFonts w:hint="default" w:ascii="Cambria Math" w:hAnsi="Cambria Math" w:cs="Times New Roman"/>
            <w:sz w:val="26"/>
            <w:szCs w:val="26"/>
            <w:lang w:eastAsia="zh-CN"/>
          </w:rPr>
          <m:t>d</m:t>
        </m:r>
      </m:oMath>
      <w:r>
        <w:rPr>
          <w:rFonts w:hint="default" w:ascii="Times New Roman" w:hAnsi="Times New Roman" w:cs="Times New Roman"/>
          <w:sz w:val="26"/>
          <w:szCs w:val="26"/>
          <w:lang w:eastAsia="zh-CN"/>
        </w:rPr>
        <w:t xml:space="preserve"> là nghịch đảo của </w:t>
      </w:r>
      <m:oMath>
        <m:r>
          <m:rPr>
            <m:sty m:val="p"/>
          </m:rPr>
          <w:rPr>
            <w:rFonts w:hint="default" w:ascii="Cambria Math" w:hAnsi="Cambria Math" w:cs="Times New Roman"/>
            <w:sz w:val="26"/>
            <w:szCs w:val="26"/>
            <w:lang w:eastAsia="zh-CN"/>
          </w:rPr>
          <m:t>e</m:t>
        </m:r>
      </m:oMath>
      <w:r>
        <w:rPr>
          <w:rFonts w:hint="default" w:ascii="Times New Roman" w:hAnsi="Times New Roman" w:cs="Times New Roman"/>
          <w:sz w:val="26"/>
          <w:szCs w:val="26"/>
          <w:lang w:eastAsia="zh-CN"/>
        </w:rPr>
        <w:t xml:space="preserve"> trong phép modulo cho </w:t>
      </w:r>
      <m:oMath>
        <m:r>
          <m:rPr>
            <m:sty m:val="p"/>
          </m:rPr>
          <w:rPr>
            <w:rFonts w:hint="default" w:ascii="Cambria Math" w:hAnsi="Cambria Math" w:cs="Times New Roman"/>
            <w:sz w:val="26"/>
            <w:szCs w:val="26"/>
            <w:lang w:eastAsia="zh-CN"/>
          </w:rPr>
          <m:t>n</m:t>
        </m:r>
      </m:oMath>
      <w:r>
        <w:rPr>
          <w:rFonts w:hint="default" w:ascii="Times New Roman" w:hAnsi="Times New Roman" w:cs="Times New Roman"/>
          <w:sz w:val="26"/>
          <w:szCs w:val="26"/>
          <w:lang w:eastAsia="zh-CN"/>
        </w:rPr>
        <w:t>.</w:t>
      </w:r>
    </w:p>
    <w:p w14:paraId="2823191B">
      <w:pPr>
        <w:numPr>
          <w:ilvl w:val="0"/>
          <w:numId w:val="16"/>
        </w:numPr>
        <w:spacing w:before="0"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Chọn khóa công khai </w:t>
      </w:r>
      <m:oMath>
        <m:sSub>
          <m:sSubPr>
            <m:ctrlPr>
              <w:rPr>
                <w:rFonts w:hint="default" w:ascii="Cambria Math" w:hAnsi="Cambria Math" w:cs="Times New Roman"/>
                <w:sz w:val="26"/>
                <w:szCs w:val="26"/>
                <w:lang w:eastAsia="zh-CN"/>
              </w:rPr>
            </m:ctrlPr>
          </m:sSubPr>
          <m:e>
            <m:r>
              <m:rPr>
                <m:sty m:val="p"/>
              </m:rPr>
              <w:rPr>
                <w:rFonts w:hint="default" w:ascii="Cambria Math" w:hAnsi="Cambria Math" w:cs="Times New Roman"/>
                <w:sz w:val="26"/>
                <w:szCs w:val="26"/>
                <w:lang w:eastAsia="zh-CN"/>
              </w:rPr>
              <m:t>K</m:t>
            </m:r>
            <m:ctrlPr>
              <w:rPr>
                <w:rFonts w:hint="default" w:ascii="Cambria Math" w:hAnsi="Cambria Math" w:cs="Times New Roman"/>
                <w:sz w:val="26"/>
                <w:szCs w:val="26"/>
                <w:lang w:eastAsia="zh-CN"/>
              </w:rPr>
            </m:ctrlPr>
          </m:e>
          <m:sub>
            <m:r>
              <m:rPr>
                <m:sty m:val="p"/>
              </m:rPr>
              <w:rPr>
                <w:rFonts w:hint="default" w:ascii="Cambria Math" w:hAnsi="Cambria Math" w:cs="Times New Roman"/>
                <w:sz w:val="26"/>
                <w:szCs w:val="26"/>
                <w:lang w:eastAsia="zh-CN"/>
              </w:rPr>
              <m:t>u</m:t>
            </m:r>
            <m:ctrlPr>
              <w:rPr>
                <w:rFonts w:hint="default" w:ascii="Cambria Math" w:hAnsi="Cambria Math" w:cs="Times New Roman"/>
                <w:sz w:val="26"/>
                <w:szCs w:val="26"/>
                <w:lang w:eastAsia="zh-CN"/>
              </w:rPr>
            </m:ctrlPr>
          </m:sub>
        </m:sSub>
        <m:r>
          <m:rPr>
            <m:sty m:val="p"/>
          </m:rPr>
          <w:rPr>
            <w:rFonts w:hint="default" w:ascii="Cambria Math" w:hAnsi="Cambria Math" w:cs="Times New Roman"/>
            <w:sz w:val="26"/>
            <w:szCs w:val="26"/>
            <w:lang w:eastAsia="zh-CN"/>
          </w:rPr>
          <m:t>=(e,N)</m:t>
        </m:r>
      </m:oMath>
      <w:r>
        <w:rPr>
          <w:rFonts w:hint="default" w:ascii="Times New Roman" w:hAnsi="Times New Roman" w:cs="Times New Roman"/>
          <w:sz w:val="26"/>
          <w:szCs w:val="26"/>
          <w:lang w:eastAsia="zh-CN"/>
        </w:rPr>
        <w:t xml:space="preserve">, khóa riêng </w:t>
      </w:r>
      <m:oMath>
        <m:sSub>
          <m:sSubPr>
            <m:ctrlPr>
              <w:rPr>
                <w:rFonts w:hint="default" w:ascii="Cambria Math" w:hAnsi="Cambria Math" w:cs="Times New Roman"/>
                <w:sz w:val="26"/>
                <w:szCs w:val="26"/>
                <w:lang w:eastAsia="zh-CN"/>
              </w:rPr>
            </m:ctrlPr>
          </m:sSubPr>
          <m:e>
            <m:r>
              <m:rPr>
                <m:sty m:val="p"/>
              </m:rPr>
              <w:rPr>
                <w:rFonts w:hint="default" w:ascii="Cambria Math" w:hAnsi="Cambria Math" w:cs="Times New Roman"/>
                <w:sz w:val="26"/>
                <w:szCs w:val="26"/>
                <w:lang w:eastAsia="zh-CN"/>
              </w:rPr>
              <m:t>K</m:t>
            </m:r>
            <m:ctrlPr>
              <w:rPr>
                <w:rFonts w:hint="default" w:ascii="Cambria Math" w:hAnsi="Cambria Math" w:cs="Times New Roman"/>
                <w:sz w:val="26"/>
                <w:szCs w:val="26"/>
                <w:lang w:eastAsia="zh-CN"/>
              </w:rPr>
            </m:ctrlPr>
          </m:e>
          <m:sub>
            <m:r>
              <m:rPr>
                <m:sty m:val="p"/>
              </m:rPr>
              <w:rPr>
                <w:rFonts w:hint="default" w:ascii="Cambria Math" w:hAnsi="Cambria Math" w:cs="Times New Roman"/>
                <w:sz w:val="26"/>
                <w:szCs w:val="26"/>
                <w:lang w:eastAsia="zh-CN"/>
              </w:rPr>
              <m:t>r</m:t>
            </m:r>
            <m:ctrlPr>
              <w:rPr>
                <w:rFonts w:hint="default" w:ascii="Cambria Math" w:hAnsi="Cambria Math" w:cs="Times New Roman"/>
                <w:sz w:val="26"/>
                <w:szCs w:val="26"/>
                <w:lang w:eastAsia="zh-CN"/>
              </w:rPr>
            </m:ctrlPr>
          </m:sub>
        </m:sSub>
        <m:r>
          <m:rPr>
            <m:sty m:val="p"/>
          </m:rPr>
          <w:rPr>
            <w:rFonts w:hint="default" w:ascii="Cambria Math" w:hAnsi="Cambria Math" w:cs="Times New Roman"/>
            <w:sz w:val="26"/>
            <w:szCs w:val="26"/>
            <w:lang w:eastAsia="zh-CN"/>
          </w:rPr>
          <m:t>=(d,N)</m:t>
        </m:r>
      </m:oMath>
      <w:r>
        <w:rPr>
          <w:rFonts w:hint="default" w:ascii="Times New Roman" w:hAnsi="Times New Roman" w:cs="Times New Roman"/>
          <w:sz w:val="26"/>
          <w:szCs w:val="26"/>
          <w:lang w:eastAsia="zh-CN"/>
        </w:rPr>
        <w:t>.</w:t>
      </w:r>
    </w:p>
    <w:p w14:paraId="6586DF99">
      <w:pPr>
        <w:numPr>
          <w:ilvl w:val="0"/>
          <w:numId w:val="16"/>
        </w:numPr>
        <w:spacing w:before="0"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Việc mã hóa được thực hiện theo công thức</w:t>
      </w:r>
    </w:p>
    <w:p w14:paraId="023CD2AB">
      <w:pPr>
        <w:pStyle w:val="250"/>
        <w:numPr>
          <w:ilvl w:val="0"/>
          <w:numId w:val="17"/>
        </w:numPr>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Phương án 1: Mã hóa bảo mật </w:t>
      </w:r>
      <m:oMath>
        <m:r>
          <m:rPr>
            <m:sty m:val="p"/>
          </m:rPr>
          <w:rPr>
            <w:rFonts w:hint="default" w:ascii="Cambria Math" w:hAnsi="Cambria Math" w:cs="Times New Roman"/>
            <w:sz w:val="26"/>
            <w:szCs w:val="26"/>
            <w:lang w:eastAsia="zh-CN"/>
          </w:rPr>
          <m:t>C=E(M,</m:t>
        </m:r>
        <m:sSub>
          <m:sSubPr>
            <m:ctrlPr>
              <w:rPr>
                <w:rFonts w:hint="default" w:ascii="Cambria Math" w:hAnsi="Cambria Math" w:cs="Times New Roman"/>
                <w:sz w:val="26"/>
                <w:szCs w:val="26"/>
                <w:lang w:eastAsia="zh-CN"/>
              </w:rPr>
            </m:ctrlPr>
          </m:sSubPr>
          <m:e>
            <m:r>
              <m:rPr>
                <m:sty m:val="p"/>
              </m:rPr>
              <w:rPr>
                <w:rFonts w:hint="default" w:ascii="Cambria Math" w:hAnsi="Cambria Math" w:cs="Times New Roman"/>
                <w:sz w:val="26"/>
                <w:szCs w:val="26"/>
                <w:lang w:eastAsia="zh-CN"/>
              </w:rPr>
              <m:t>K</m:t>
            </m:r>
            <m:ctrlPr>
              <w:rPr>
                <w:rFonts w:hint="default" w:ascii="Cambria Math" w:hAnsi="Cambria Math" w:cs="Times New Roman"/>
                <w:sz w:val="26"/>
                <w:szCs w:val="26"/>
                <w:lang w:eastAsia="zh-CN"/>
              </w:rPr>
            </m:ctrlPr>
          </m:e>
          <m:sub>
            <m:r>
              <m:rPr>
                <m:sty m:val="p"/>
              </m:rPr>
              <w:rPr>
                <w:rFonts w:hint="default" w:ascii="Cambria Math" w:hAnsi="Cambria Math" w:cs="Times New Roman"/>
                <w:sz w:val="26"/>
                <w:szCs w:val="26"/>
                <w:lang w:eastAsia="zh-CN"/>
              </w:rPr>
              <m:t>u</m:t>
            </m:r>
            <m:ctrlPr>
              <w:rPr>
                <w:rFonts w:hint="default" w:ascii="Cambria Math" w:hAnsi="Cambria Math" w:cs="Times New Roman"/>
                <w:sz w:val="26"/>
                <w:szCs w:val="26"/>
                <w:lang w:eastAsia="zh-CN"/>
              </w:rPr>
            </m:ctrlPr>
          </m:sub>
        </m:sSub>
        <m:r>
          <m:rPr>
            <m:sty m:val="p"/>
          </m:rPr>
          <w:rPr>
            <w:rFonts w:hint="default" w:ascii="Cambria Math" w:hAnsi="Cambria Math" w:cs="Times New Roman"/>
            <w:sz w:val="26"/>
            <w:szCs w:val="26"/>
            <w:lang w:eastAsia="zh-CN"/>
          </w:rPr>
          <m:t>)=</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M</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e</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 xml:space="preserve"> mod N</m:t>
        </m:r>
      </m:oMath>
      <w:r>
        <w:rPr>
          <w:rFonts w:hint="default" w:ascii="Times New Roman" w:hAnsi="Times New Roman" w:cs="Times New Roman"/>
          <w:sz w:val="26"/>
          <w:szCs w:val="26"/>
          <w:lang w:eastAsia="zh-CN"/>
        </w:rPr>
        <w:t>.</w:t>
      </w:r>
    </w:p>
    <w:p w14:paraId="726A94AD">
      <w:pPr>
        <w:pStyle w:val="250"/>
        <w:numPr>
          <w:ilvl w:val="0"/>
          <w:numId w:val="17"/>
        </w:numPr>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Phương án 2: Mã hóa chứng thực </w:t>
      </w:r>
      <m:oMath>
        <m:r>
          <m:rPr>
            <m:sty m:val="p"/>
          </m:rPr>
          <w:rPr>
            <w:rFonts w:hint="default" w:ascii="Cambria Math" w:hAnsi="Cambria Math" w:cs="Times New Roman"/>
            <w:sz w:val="26"/>
            <w:szCs w:val="26"/>
            <w:lang w:eastAsia="zh-CN"/>
          </w:rPr>
          <m:t>C=E(M,</m:t>
        </m:r>
        <m:sSub>
          <m:sSubPr>
            <m:ctrlPr>
              <w:rPr>
                <w:rFonts w:hint="default" w:ascii="Cambria Math" w:hAnsi="Cambria Math" w:cs="Times New Roman"/>
                <w:sz w:val="26"/>
                <w:szCs w:val="26"/>
                <w:lang w:eastAsia="zh-CN"/>
              </w:rPr>
            </m:ctrlPr>
          </m:sSubPr>
          <m:e>
            <m:r>
              <m:rPr>
                <m:sty m:val="p"/>
              </m:rPr>
              <w:rPr>
                <w:rFonts w:hint="default" w:ascii="Cambria Math" w:hAnsi="Cambria Math" w:cs="Times New Roman"/>
                <w:sz w:val="26"/>
                <w:szCs w:val="26"/>
                <w:lang w:eastAsia="zh-CN"/>
              </w:rPr>
              <m:t>K</m:t>
            </m:r>
            <m:ctrlPr>
              <w:rPr>
                <w:rFonts w:hint="default" w:ascii="Cambria Math" w:hAnsi="Cambria Math" w:cs="Times New Roman"/>
                <w:sz w:val="26"/>
                <w:szCs w:val="26"/>
                <w:lang w:eastAsia="zh-CN"/>
              </w:rPr>
            </m:ctrlPr>
          </m:e>
          <m:sub>
            <m:r>
              <m:rPr>
                <m:sty m:val="p"/>
              </m:rPr>
              <w:rPr>
                <w:rFonts w:hint="default" w:ascii="Cambria Math" w:hAnsi="Cambria Math" w:cs="Times New Roman"/>
                <w:sz w:val="26"/>
                <w:szCs w:val="26"/>
                <w:lang w:eastAsia="zh-CN"/>
              </w:rPr>
              <m:t>r</m:t>
            </m:r>
            <m:ctrlPr>
              <w:rPr>
                <w:rFonts w:hint="default" w:ascii="Cambria Math" w:hAnsi="Cambria Math" w:cs="Times New Roman"/>
                <w:sz w:val="26"/>
                <w:szCs w:val="26"/>
                <w:lang w:eastAsia="zh-CN"/>
              </w:rPr>
            </m:ctrlPr>
          </m:sub>
        </m:sSub>
        <m:r>
          <m:rPr>
            <m:sty m:val="p"/>
          </m:rPr>
          <w:rPr>
            <w:rFonts w:hint="default" w:ascii="Cambria Math" w:hAnsi="Cambria Math" w:cs="Times New Roman"/>
            <w:sz w:val="26"/>
            <w:szCs w:val="26"/>
            <w:lang w:eastAsia="zh-CN"/>
          </w:rPr>
          <m:t>)=</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M</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d</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 xml:space="preserve"> mod N</m:t>
        </m:r>
      </m:oMath>
      <w:r>
        <w:rPr>
          <w:rFonts w:hint="default" w:ascii="Times New Roman" w:hAnsi="Times New Roman" w:cs="Times New Roman"/>
          <w:sz w:val="26"/>
          <w:szCs w:val="26"/>
          <w:lang w:eastAsia="zh-CN"/>
        </w:rPr>
        <w:t>.</w:t>
      </w:r>
    </w:p>
    <w:p w14:paraId="7DD6B7A4">
      <w:pPr>
        <w:numPr>
          <w:ilvl w:val="0"/>
          <w:numId w:val="16"/>
        </w:numPr>
        <w:spacing w:before="0"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Việc giải mã được thực hiện theo công thức</w:t>
      </w:r>
    </w:p>
    <w:p w14:paraId="31501D05">
      <w:pPr>
        <w:pStyle w:val="250"/>
        <w:numPr>
          <w:ilvl w:val="0"/>
          <w:numId w:val="18"/>
        </w:numPr>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Phương án 1: Mã hóa bảo mật </w:t>
      </w:r>
      <m:oMath>
        <m:bar>
          <m:barPr>
            <m:pos m:val="top"/>
            <m:ctrlPr>
              <w:rPr>
                <w:rFonts w:hint="default" w:ascii="Cambria Math" w:hAnsi="Cambria Math" w:cs="Times New Roman"/>
                <w:sz w:val="26"/>
                <w:szCs w:val="26"/>
                <w:lang w:eastAsia="zh-CN"/>
              </w:rPr>
            </m:ctrlPr>
          </m:barPr>
          <m:e>
            <m:r>
              <m:rPr>
                <m:sty m:val="p"/>
              </m:rPr>
              <w:rPr>
                <w:rFonts w:hint="default" w:ascii="Cambria Math" w:hAnsi="Cambria Math" w:cs="Times New Roman"/>
                <w:sz w:val="26"/>
                <w:szCs w:val="26"/>
                <w:lang w:eastAsia="zh-CN"/>
              </w:rPr>
              <m:t>M</m:t>
            </m:r>
            <m:ctrlPr>
              <w:rPr>
                <w:rFonts w:hint="default" w:ascii="Cambria Math" w:hAnsi="Cambria Math" w:cs="Times New Roman"/>
                <w:sz w:val="26"/>
                <w:szCs w:val="26"/>
                <w:lang w:eastAsia="zh-CN"/>
              </w:rPr>
            </m:ctrlPr>
          </m:e>
        </m:bar>
        <m:r>
          <m:rPr>
            <m:sty m:val="p"/>
          </m:rPr>
          <w:rPr>
            <w:rFonts w:hint="default" w:ascii="Cambria Math" w:hAnsi="Cambria Math" w:cs="Times New Roman"/>
            <w:sz w:val="26"/>
            <w:szCs w:val="26"/>
            <w:lang w:eastAsia="zh-CN"/>
          </w:rPr>
          <m:t>=D(C,</m:t>
        </m:r>
        <m:sSub>
          <m:sSubPr>
            <m:ctrlPr>
              <w:rPr>
                <w:rFonts w:hint="default" w:ascii="Cambria Math" w:hAnsi="Cambria Math" w:cs="Times New Roman"/>
                <w:sz w:val="26"/>
                <w:szCs w:val="26"/>
                <w:lang w:eastAsia="zh-CN"/>
              </w:rPr>
            </m:ctrlPr>
          </m:sSubPr>
          <m:e>
            <m:r>
              <m:rPr>
                <m:sty m:val="p"/>
              </m:rPr>
              <w:rPr>
                <w:rFonts w:hint="default" w:ascii="Cambria Math" w:hAnsi="Cambria Math" w:cs="Times New Roman"/>
                <w:sz w:val="26"/>
                <w:szCs w:val="26"/>
                <w:lang w:eastAsia="zh-CN"/>
              </w:rPr>
              <m:t>K</m:t>
            </m:r>
            <m:ctrlPr>
              <w:rPr>
                <w:rFonts w:hint="default" w:ascii="Cambria Math" w:hAnsi="Cambria Math" w:cs="Times New Roman"/>
                <w:sz w:val="26"/>
                <w:szCs w:val="26"/>
                <w:lang w:eastAsia="zh-CN"/>
              </w:rPr>
            </m:ctrlPr>
          </m:e>
          <m:sub>
            <m:r>
              <m:rPr>
                <m:sty m:val="p"/>
              </m:rPr>
              <w:rPr>
                <w:rFonts w:hint="default" w:ascii="Cambria Math" w:hAnsi="Cambria Math" w:cs="Times New Roman"/>
                <w:sz w:val="26"/>
                <w:szCs w:val="26"/>
                <w:lang w:eastAsia="zh-CN"/>
              </w:rPr>
              <m:t>r</m:t>
            </m:r>
            <m:ctrlPr>
              <w:rPr>
                <w:rFonts w:hint="default" w:ascii="Cambria Math" w:hAnsi="Cambria Math" w:cs="Times New Roman"/>
                <w:sz w:val="26"/>
                <w:szCs w:val="26"/>
                <w:lang w:eastAsia="zh-CN"/>
              </w:rPr>
            </m:ctrlPr>
          </m:sub>
        </m:sSub>
        <m:r>
          <m:rPr>
            <m:sty m:val="p"/>
          </m:rPr>
          <w:rPr>
            <w:rFonts w:hint="default" w:ascii="Cambria Math" w:hAnsi="Cambria Math" w:cs="Times New Roman"/>
            <w:sz w:val="26"/>
            <w:szCs w:val="26"/>
            <w:lang w:eastAsia="zh-CN"/>
          </w:rPr>
          <m:t>)=</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C</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d</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 xml:space="preserve"> mod N</m:t>
        </m:r>
      </m:oMath>
      <w:r>
        <w:rPr>
          <w:rFonts w:hint="default" w:ascii="Times New Roman" w:hAnsi="Times New Roman" w:cs="Times New Roman"/>
          <w:sz w:val="26"/>
          <w:szCs w:val="26"/>
          <w:lang w:eastAsia="zh-CN"/>
        </w:rPr>
        <w:t>.</w:t>
      </w:r>
    </w:p>
    <w:p w14:paraId="697607D4">
      <w:pPr>
        <w:pStyle w:val="250"/>
        <w:numPr>
          <w:ilvl w:val="0"/>
          <w:numId w:val="18"/>
        </w:numPr>
        <w:spacing w:after="0" w:line="360" w:lineRule="auto"/>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Phương án 1: Mã hóa chứng thực </w:t>
      </w:r>
      <m:oMath>
        <m:bar>
          <m:barPr>
            <m:pos m:val="top"/>
            <m:ctrlPr>
              <w:rPr>
                <w:rFonts w:hint="default" w:ascii="Cambria Math" w:hAnsi="Cambria Math" w:cs="Times New Roman"/>
                <w:sz w:val="26"/>
                <w:szCs w:val="26"/>
                <w:lang w:eastAsia="zh-CN"/>
              </w:rPr>
            </m:ctrlPr>
          </m:barPr>
          <m:e>
            <m:r>
              <m:rPr>
                <m:sty m:val="p"/>
              </m:rPr>
              <w:rPr>
                <w:rFonts w:hint="default" w:ascii="Cambria Math" w:hAnsi="Cambria Math" w:cs="Times New Roman"/>
                <w:sz w:val="26"/>
                <w:szCs w:val="26"/>
                <w:lang w:eastAsia="zh-CN"/>
              </w:rPr>
              <m:t>M</m:t>
            </m:r>
            <m:ctrlPr>
              <w:rPr>
                <w:rFonts w:hint="default" w:ascii="Cambria Math" w:hAnsi="Cambria Math" w:cs="Times New Roman"/>
                <w:sz w:val="26"/>
                <w:szCs w:val="26"/>
                <w:lang w:eastAsia="zh-CN"/>
              </w:rPr>
            </m:ctrlPr>
          </m:e>
        </m:bar>
        <m:r>
          <m:rPr>
            <m:sty m:val="p"/>
          </m:rPr>
          <w:rPr>
            <w:rFonts w:hint="default" w:ascii="Cambria Math" w:hAnsi="Cambria Math" w:cs="Times New Roman"/>
            <w:sz w:val="26"/>
            <w:szCs w:val="26"/>
            <w:lang w:eastAsia="zh-CN"/>
          </w:rPr>
          <m:t>=D(C,</m:t>
        </m:r>
        <m:sSub>
          <m:sSubPr>
            <m:ctrlPr>
              <w:rPr>
                <w:rFonts w:hint="default" w:ascii="Cambria Math" w:hAnsi="Cambria Math" w:cs="Times New Roman"/>
                <w:sz w:val="26"/>
                <w:szCs w:val="26"/>
                <w:lang w:eastAsia="zh-CN"/>
              </w:rPr>
            </m:ctrlPr>
          </m:sSubPr>
          <m:e>
            <m:r>
              <m:rPr>
                <m:sty m:val="p"/>
              </m:rPr>
              <w:rPr>
                <w:rFonts w:hint="default" w:ascii="Cambria Math" w:hAnsi="Cambria Math" w:cs="Times New Roman"/>
                <w:sz w:val="26"/>
                <w:szCs w:val="26"/>
                <w:lang w:eastAsia="zh-CN"/>
              </w:rPr>
              <m:t>K</m:t>
            </m:r>
            <m:ctrlPr>
              <w:rPr>
                <w:rFonts w:hint="default" w:ascii="Cambria Math" w:hAnsi="Cambria Math" w:cs="Times New Roman"/>
                <w:sz w:val="26"/>
                <w:szCs w:val="26"/>
                <w:lang w:eastAsia="zh-CN"/>
              </w:rPr>
            </m:ctrlPr>
          </m:e>
          <m:sub>
            <m:r>
              <m:rPr>
                <m:sty m:val="p"/>
              </m:rPr>
              <w:rPr>
                <w:rFonts w:hint="default" w:ascii="Cambria Math" w:hAnsi="Cambria Math" w:cs="Times New Roman"/>
                <w:sz w:val="26"/>
                <w:szCs w:val="26"/>
                <w:lang w:eastAsia="zh-CN"/>
              </w:rPr>
              <m:t>u</m:t>
            </m:r>
            <m:ctrlPr>
              <w:rPr>
                <w:rFonts w:hint="default" w:ascii="Cambria Math" w:hAnsi="Cambria Math" w:cs="Times New Roman"/>
                <w:sz w:val="26"/>
                <w:szCs w:val="26"/>
                <w:lang w:eastAsia="zh-CN"/>
              </w:rPr>
            </m:ctrlPr>
          </m:sub>
        </m:sSub>
        <m:r>
          <m:rPr>
            <m:sty m:val="p"/>
          </m:rPr>
          <w:rPr>
            <w:rFonts w:hint="default" w:ascii="Cambria Math" w:hAnsi="Cambria Math" w:cs="Times New Roman"/>
            <w:sz w:val="26"/>
            <w:szCs w:val="26"/>
            <w:lang w:eastAsia="zh-CN"/>
          </w:rPr>
          <m:t>)=</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C</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e</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 xml:space="preserve"> mod N</m:t>
        </m:r>
      </m:oMath>
      <w:r>
        <w:rPr>
          <w:rFonts w:hint="default" w:ascii="Times New Roman" w:hAnsi="Times New Roman" w:cs="Times New Roman"/>
          <w:sz w:val="26"/>
          <w:szCs w:val="26"/>
          <w:lang w:eastAsia="zh-CN"/>
        </w:rPr>
        <w:t>.</w:t>
      </w:r>
    </w:p>
    <w:p w14:paraId="70174700">
      <w:pPr>
        <w:spacing w:after="0" w:line="360" w:lineRule="auto"/>
        <w:ind w:left="0" w:firstLine="0"/>
        <w:jc w:val="both"/>
        <w:rPr>
          <w:rFonts w:hint="default" w:ascii="Times New Roman" w:hAnsi="Times New Roman" w:cs="Times New Roman"/>
          <w:b/>
          <w:sz w:val="26"/>
          <w:szCs w:val="26"/>
          <w:lang w:val="vi-VN"/>
        </w:rPr>
      </w:pPr>
      <w:r>
        <w:rPr>
          <w:rFonts w:hint="default" w:ascii="Times New Roman" w:hAnsi="Times New Roman" w:cs="Times New Roman"/>
          <w:b/>
          <w:sz w:val="26"/>
          <w:szCs w:val="26"/>
          <w:lang w:val="vi-VN"/>
        </w:rPr>
        <w:t>Ví dụ về mã hóa RSA với kích thước khóa là 6 bits:</w:t>
      </w:r>
    </w:p>
    <w:p w14:paraId="480BB5EC">
      <w:pPr>
        <w:numPr>
          <w:ilvl w:val="0"/>
          <w:numId w:val="19"/>
        </w:numPr>
        <w:spacing w:before="0" w:after="0" w:line="360" w:lineRule="auto"/>
        <w:ind w:left="720" w:firstLine="0"/>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Chọn </w:t>
      </w:r>
      <m:oMath>
        <m:r>
          <m:rPr>
            <m:sty m:val="p"/>
          </m:rPr>
          <w:rPr>
            <w:rFonts w:hint="default" w:ascii="Cambria Math" w:hAnsi="Cambria Math" w:cs="Times New Roman"/>
            <w:sz w:val="26"/>
            <w:szCs w:val="26"/>
            <w:lang w:eastAsia="zh-CN"/>
          </w:rPr>
          <m:t>p=11,q=3</m:t>
        </m:r>
      </m:oMath>
      <w:r>
        <w:rPr>
          <w:rFonts w:hint="default" w:ascii="Times New Roman" w:hAnsi="Times New Roman" w:cs="Times New Roman"/>
          <w:sz w:val="26"/>
          <w:szCs w:val="26"/>
          <w:lang w:eastAsia="zh-CN"/>
        </w:rPr>
        <w:t xml:space="preserve"> thì </w:t>
      </w:r>
      <m:oMath>
        <m:r>
          <m:rPr>
            <m:sty m:val="p"/>
          </m:rPr>
          <w:rPr>
            <w:rFonts w:hint="default" w:ascii="Cambria Math" w:hAnsi="Cambria Math" w:cs="Times New Roman"/>
            <w:sz w:val="26"/>
            <w:szCs w:val="26"/>
            <w:lang w:eastAsia="zh-CN"/>
          </w:rPr>
          <m:t>N=pq=33</m:t>
        </m:r>
      </m:oMath>
      <w:r>
        <w:rPr>
          <w:rFonts w:hint="default" w:ascii="Times New Roman" w:hAnsi="Times New Roman" w:cs="Times New Roman"/>
          <w:sz w:val="26"/>
          <w:szCs w:val="26"/>
          <w:lang w:eastAsia="zh-CN"/>
        </w:rPr>
        <w:t xml:space="preserve"> </w:t>
      </w:r>
      <m:oMath>
        <m:r>
          <m:rPr>
            <m:sty m:val="p"/>
          </m:rPr>
          <w:rPr>
            <w:rFonts w:hint="default" w:ascii="Cambria Math" w:hAnsi="Cambria Math" w:cs="Times New Roman"/>
            <w:sz w:val="26"/>
            <w:szCs w:val="26"/>
            <w:lang w:eastAsia="zh-CN"/>
          </w:rPr>
          <m:t>(</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2</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5</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=32&lt;33=</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2</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6</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m:t>
        </m:r>
      </m:oMath>
      <w:r>
        <w:rPr>
          <w:rFonts w:hint="default" w:ascii="Times New Roman" w:hAnsi="Times New Roman" w:cs="Times New Roman"/>
          <w:sz w:val="26"/>
          <w:szCs w:val="26"/>
          <w:lang w:eastAsia="zh-CN"/>
        </w:rPr>
        <w:t>.</w:t>
      </w:r>
    </w:p>
    <w:p w14:paraId="044F005F">
      <w:pPr>
        <w:numPr>
          <w:ilvl w:val="0"/>
          <w:numId w:val="19"/>
        </w:numPr>
        <w:spacing w:before="0" w:after="0" w:line="360" w:lineRule="auto"/>
        <w:ind w:left="720" w:firstLine="0"/>
        <w:jc w:val="both"/>
        <w:rPr>
          <w:rFonts w:hint="default" w:ascii="Times New Roman" w:hAnsi="Times New Roman" w:cs="Times New Roman"/>
          <w:sz w:val="26"/>
          <w:szCs w:val="26"/>
        </w:rPr>
      </w:pPr>
      <m:oMath>
        <m:r>
          <m:rPr>
            <m:sty m:val="p"/>
          </m:rPr>
          <w:rPr>
            <w:rFonts w:hint="default" w:ascii="Cambria Math" w:hAnsi="Cambria Math" w:cs="Times New Roman"/>
            <w:sz w:val="26"/>
            <w:szCs w:val="26"/>
            <w:lang w:eastAsia="zh-CN"/>
          </w:rPr>
          <m:t>n=(p−1)(q−1)=20</m:t>
        </m:r>
      </m:oMath>
      <w:r>
        <w:rPr>
          <w:rFonts w:hint="default" w:ascii="Times New Roman" w:hAnsi="Times New Roman" w:cs="Times New Roman"/>
          <w:sz w:val="26"/>
          <w:szCs w:val="26"/>
          <w:lang w:eastAsia="zh-CN"/>
        </w:rPr>
        <w:t>.</w:t>
      </w:r>
    </w:p>
    <w:p w14:paraId="65CDE39F">
      <w:pPr>
        <w:numPr>
          <w:ilvl w:val="0"/>
          <w:numId w:val="19"/>
        </w:numPr>
        <w:spacing w:before="0" w:after="0" w:line="360" w:lineRule="auto"/>
        <w:ind w:left="720" w:firstLine="0"/>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Chọn </w:t>
      </w:r>
      <m:oMath>
        <m:r>
          <m:rPr>
            <m:sty m:val="p"/>
          </m:rPr>
          <w:rPr>
            <w:rFonts w:hint="default" w:ascii="Cambria Math" w:hAnsi="Cambria Math" w:cs="Times New Roman"/>
            <w:sz w:val="26"/>
            <w:szCs w:val="26"/>
            <w:lang w:eastAsia="zh-CN"/>
          </w:rPr>
          <m:t>e=3</m:t>
        </m:r>
      </m:oMath>
      <w:r>
        <w:rPr>
          <w:rFonts w:hint="default" w:ascii="Times New Roman" w:hAnsi="Times New Roman" w:cs="Times New Roman"/>
          <w:sz w:val="26"/>
          <w:szCs w:val="26"/>
          <w:lang w:eastAsia="zh-CN"/>
        </w:rPr>
        <w:t xml:space="preserve"> nguyên tố cùng nhau với </w:t>
      </w:r>
      <m:oMath>
        <m:r>
          <m:rPr>
            <m:sty m:val="p"/>
          </m:rPr>
          <w:rPr>
            <w:rFonts w:hint="default" w:ascii="Cambria Math" w:hAnsi="Cambria Math" w:cs="Times New Roman"/>
            <w:sz w:val="26"/>
            <w:szCs w:val="26"/>
            <w:lang w:eastAsia="zh-CN"/>
          </w:rPr>
          <m:t>n</m:t>
        </m:r>
      </m:oMath>
      <w:r>
        <w:rPr>
          <w:rFonts w:hint="default" w:ascii="Times New Roman" w:hAnsi="Times New Roman" w:cs="Times New Roman"/>
          <w:sz w:val="26"/>
          <w:szCs w:val="26"/>
          <w:lang w:eastAsia="zh-CN"/>
        </w:rPr>
        <w:t>.</w:t>
      </w:r>
    </w:p>
    <w:p w14:paraId="26A243EC">
      <w:pPr>
        <w:numPr>
          <w:ilvl w:val="0"/>
          <w:numId w:val="19"/>
        </w:numPr>
        <w:spacing w:before="0" w:after="0" w:line="360" w:lineRule="auto"/>
        <w:ind w:left="720" w:firstLine="0"/>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Tính nghịch đảo của </w:t>
      </w:r>
      <m:oMath>
        <m:r>
          <m:rPr>
            <m:sty m:val="p"/>
          </m:rPr>
          <w:rPr>
            <w:rFonts w:hint="default" w:ascii="Cambria Math" w:hAnsi="Cambria Math" w:cs="Times New Roman"/>
            <w:sz w:val="26"/>
            <w:szCs w:val="26"/>
            <w:lang w:eastAsia="zh-CN"/>
          </w:rPr>
          <m:t>e</m:t>
        </m:r>
      </m:oMath>
      <w:r>
        <w:rPr>
          <w:rFonts w:hint="default" w:ascii="Times New Roman" w:hAnsi="Times New Roman" w:cs="Times New Roman"/>
          <w:sz w:val="26"/>
          <w:szCs w:val="26"/>
          <w:lang w:eastAsia="zh-CN"/>
        </w:rPr>
        <w:t xml:space="preserve"> trong phép modulo cho </w:t>
      </w:r>
      <m:oMath>
        <m:r>
          <m:rPr>
            <m:sty m:val="p"/>
          </m:rPr>
          <w:rPr>
            <w:rFonts w:hint="default" w:ascii="Cambria Math" w:hAnsi="Cambria Math" w:cs="Times New Roman"/>
            <w:sz w:val="26"/>
            <w:szCs w:val="26"/>
            <w:lang w:eastAsia="zh-CN"/>
          </w:rPr>
          <m:t>n</m:t>
        </m:r>
      </m:oMath>
      <w:r>
        <w:rPr>
          <w:rFonts w:hint="default" w:ascii="Times New Roman" w:hAnsi="Times New Roman" w:cs="Times New Roman"/>
          <w:sz w:val="26"/>
          <w:szCs w:val="26"/>
          <w:lang w:eastAsia="zh-CN"/>
        </w:rPr>
        <w:t xml:space="preserve"> thì ta được </w:t>
      </w:r>
      <m:oMath>
        <m:r>
          <m:rPr>
            <m:sty m:val="p"/>
          </m:rPr>
          <w:rPr>
            <w:rFonts w:hint="default" w:ascii="Cambria Math" w:hAnsi="Cambria Math" w:cs="Times New Roman"/>
            <w:sz w:val="26"/>
            <w:szCs w:val="26"/>
            <w:lang w:eastAsia="zh-CN"/>
          </w:rPr>
          <m:t>d=7</m:t>
        </m:r>
      </m:oMath>
      <w:r>
        <w:rPr>
          <w:rFonts w:hint="default" w:ascii="Times New Roman" w:hAnsi="Times New Roman" w:cs="Times New Roman"/>
          <w:sz w:val="26"/>
          <w:szCs w:val="26"/>
          <w:lang w:eastAsia="zh-CN"/>
        </w:rPr>
        <w:t>.</w:t>
      </w:r>
    </w:p>
    <w:p w14:paraId="3A14838F">
      <w:pPr>
        <w:numPr>
          <w:ilvl w:val="0"/>
          <w:numId w:val="19"/>
        </w:numPr>
        <w:spacing w:before="0" w:after="0" w:line="360" w:lineRule="auto"/>
        <w:ind w:left="720" w:firstLine="0"/>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Khóa công khai </w:t>
      </w:r>
      <m:oMath>
        <m:sSub>
          <m:sSubPr>
            <m:ctrlPr>
              <w:rPr>
                <w:rFonts w:hint="default" w:ascii="Cambria Math" w:hAnsi="Cambria Math" w:cs="Times New Roman"/>
                <w:sz w:val="26"/>
                <w:szCs w:val="26"/>
                <w:lang w:eastAsia="zh-CN"/>
              </w:rPr>
            </m:ctrlPr>
          </m:sSubPr>
          <m:e>
            <m:r>
              <m:rPr>
                <m:sty m:val="p"/>
              </m:rPr>
              <w:rPr>
                <w:rFonts w:hint="default" w:ascii="Cambria Math" w:hAnsi="Cambria Math" w:cs="Times New Roman"/>
                <w:sz w:val="26"/>
                <w:szCs w:val="26"/>
                <w:lang w:eastAsia="zh-CN"/>
              </w:rPr>
              <m:t>K</m:t>
            </m:r>
            <m:ctrlPr>
              <w:rPr>
                <w:rFonts w:hint="default" w:ascii="Cambria Math" w:hAnsi="Cambria Math" w:cs="Times New Roman"/>
                <w:sz w:val="26"/>
                <w:szCs w:val="26"/>
                <w:lang w:eastAsia="zh-CN"/>
              </w:rPr>
            </m:ctrlPr>
          </m:e>
          <m:sub>
            <m:r>
              <m:rPr>
                <m:sty m:val="p"/>
              </m:rPr>
              <w:rPr>
                <w:rFonts w:hint="default" w:ascii="Cambria Math" w:hAnsi="Cambria Math" w:cs="Times New Roman"/>
                <w:sz w:val="26"/>
                <w:szCs w:val="26"/>
                <w:lang w:eastAsia="zh-CN"/>
              </w:rPr>
              <m:t>u</m:t>
            </m:r>
            <m:ctrlPr>
              <w:rPr>
                <w:rFonts w:hint="default" w:ascii="Cambria Math" w:hAnsi="Cambria Math" w:cs="Times New Roman"/>
                <w:sz w:val="26"/>
                <w:szCs w:val="26"/>
                <w:lang w:eastAsia="zh-CN"/>
              </w:rPr>
            </m:ctrlPr>
          </m:sub>
        </m:sSub>
        <m:r>
          <m:rPr>
            <m:sty m:val="p"/>
          </m:rPr>
          <w:rPr>
            <w:rFonts w:hint="default" w:ascii="Cambria Math" w:hAnsi="Cambria Math" w:cs="Times New Roman"/>
            <w:sz w:val="26"/>
            <w:szCs w:val="26"/>
            <w:lang w:eastAsia="zh-CN"/>
          </w:rPr>
          <m:t>=(3,33)</m:t>
        </m:r>
      </m:oMath>
      <w:r>
        <w:rPr>
          <w:rFonts w:hint="default" w:ascii="Times New Roman" w:hAnsi="Times New Roman" w:cs="Times New Roman"/>
          <w:sz w:val="26"/>
          <w:szCs w:val="26"/>
          <w:lang w:eastAsia="zh-CN"/>
        </w:rPr>
        <w:t xml:space="preserve">, khóa riêng </w:t>
      </w:r>
      <m:oMath>
        <m:sSub>
          <m:sSubPr>
            <m:ctrlPr>
              <w:rPr>
                <w:rFonts w:hint="default" w:ascii="Cambria Math" w:hAnsi="Cambria Math" w:cs="Times New Roman"/>
                <w:sz w:val="26"/>
                <w:szCs w:val="26"/>
                <w:lang w:eastAsia="zh-CN"/>
              </w:rPr>
            </m:ctrlPr>
          </m:sSubPr>
          <m:e>
            <m:r>
              <m:rPr>
                <m:sty m:val="p"/>
              </m:rPr>
              <w:rPr>
                <w:rFonts w:hint="default" w:ascii="Cambria Math" w:hAnsi="Cambria Math" w:cs="Times New Roman"/>
                <w:sz w:val="26"/>
                <w:szCs w:val="26"/>
                <w:lang w:eastAsia="zh-CN"/>
              </w:rPr>
              <m:t>K</m:t>
            </m:r>
            <m:ctrlPr>
              <w:rPr>
                <w:rFonts w:hint="default" w:ascii="Cambria Math" w:hAnsi="Cambria Math" w:cs="Times New Roman"/>
                <w:sz w:val="26"/>
                <w:szCs w:val="26"/>
                <w:lang w:eastAsia="zh-CN"/>
              </w:rPr>
            </m:ctrlPr>
          </m:e>
          <m:sub>
            <m:r>
              <m:rPr>
                <m:sty m:val="p"/>
              </m:rPr>
              <w:rPr>
                <w:rFonts w:hint="default" w:ascii="Cambria Math" w:hAnsi="Cambria Math" w:cs="Times New Roman"/>
                <w:sz w:val="26"/>
                <w:szCs w:val="26"/>
                <w:lang w:eastAsia="zh-CN"/>
              </w:rPr>
              <m:t>r</m:t>
            </m:r>
            <m:ctrlPr>
              <w:rPr>
                <w:rFonts w:hint="default" w:ascii="Cambria Math" w:hAnsi="Cambria Math" w:cs="Times New Roman"/>
                <w:sz w:val="26"/>
                <w:szCs w:val="26"/>
                <w:lang w:eastAsia="zh-CN"/>
              </w:rPr>
            </m:ctrlPr>
          </m:sub>
        </m:sSub>
        <m:r>
          <m:rPr>
            <m:sty m:val="p"/>
          </m:rPr>
          <w:rPr>
            <w:rFonts w:hint="default" w:ascii="Cambria Math" w:hAnsi="Cambria Math" w:cs="Times New Roman"/>
            <w:sz w:val="26"/>
            <w:szCs w:val="26"/>
            <w:lang w:eastAsia="zh-CN"/>
          </w:rPr>
          <m:t>=(7,33)</m:t>
        </m:r>
      </m:oMath>
      <w:r>
        <w:rPr>
          <w:rFonts w:hint="default" w:ascii="Times New Roman" w:hAnsi="Times New Roman" w:cs="Times New Roman"/>
          <w:sz w:val="26"/>
          <w:szCs w:val="26"/>
          <w:lang w:eastAsia="zh-CN"/>
        </w:rPr>
        <w:t>.</w:t>
      </w:r>
    </w:p>
    <w:p w14:paraId="4007E216">
      <w:pPr>
        <w:spacing w:line="360" w:lineRule="auto"/>
        <w:ind w:left="0" w:firstLine="720"/>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Nếu thực hiện theo phương án 1:</w:t>
      </w:r>
    </w:p>
    <w:p w14:paraId="0979375E">
      <w:pPr>
        <w:numPr>
          <w:ilvl w:val="0"/>
          <w:numId w:val="19"/>
        </w:numPr>
        <w:spacing w:before="0" w:after="0" w:line="360" w:lineRule="auto"/>
        <w:ind w:left="720" w:firstLine="0"/>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Mã hóa bản rõ </w:t>
      </w:r>
      <m:oMath>
        <m:r>
          <m:rPr>
            <m:sty m:val="p"/>
          </m:rPr>
          <w:rPr>
            <w:rFonts w:hint="default" w:ascii="Cambria Math" w:hAnsi="Cambria Math" w:cs="Times New Roman"/>
            <w:sz w:val="26"/>
            <w:szCs w:val="26"/>
            <w:lang w:eastAsia="zh-CN"/>
          </w:rPr>
          <m:t>M=15</m:t>
        </m:r>
      </m:oMath>
    </w:p>
    <w:p w14:paraId="0A4DCEAB">
      <w:pPr>
        <w:spacing w:line="360" w:lineRule="auto"/>
        <w:ind w:left="2160" w:leftChars="0" w:firstLine="720" w:firstLineChars="0"/>
        <w:jc w:val="both"/>
        <w:rPr>
          <w:rFonts w:hint="default" w:ascii="Times New Roman" w:hAnsi="Times New Roman" w:cs="Times New Roman"/>
          <w:sz w:val="26"/>
          <w:szCs w:val="26"/>
        </w:rPr>
      </w:pPr>
      <m:oMathPara>
        <m:oMathParaPr>
          <m:jc m:val="left"/>
        </m:oMathParaPr>
        <m:oMath>
          <m:r>
            <m:rPr>
              <m:sty m:val="p"/>
            </m:rPr>
            <w:rPr>
              <w:rFonts w:hint="default" w:ascii="Cambria Math" w:hAnsi="Cambria Math" w:cs="Times New Roman"/>
              <w:sz w:val="26"/>
              <w:szCs w:val="26"/>
              <w:lang w:eastAsia="zh-CN"/>
            </w:rPr>
            <m:t>C=</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M</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e</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 xml:space="preserve"> mod N=</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15</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3</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 xml:space="preserve"> mod 33=9</m:t>
          </m:r>
        </m:oMath>
      </m:oMathPara>
    </w:p>
    <w:p w14:paraId="65FE2E77">
      <w:pPr>
        <w:numPr>
          <w:ilvl w:val="0"/>
          <w:numId w:val="19"/>
        </w:numPr>
        <w:spacing w:before="0" w:after="0" w:line="360" w:lineRule="auto"/>
        <w:ind w:left="720" w:firstLine="0"/>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Giải mã bản mã </w:t>
      </w:r>
      <m:oMath>
        <m:r>
          <m:rPr>
            <m:sty m:val="p"/>
          </m:rPr>
          <w:rPr>
            <w:rFonts w:hint="default" w:ascii="Cambria Math" w:hAnsi="Cambria Math" w:cs="Times New Roman"/>
            <w:sz w:val="26"/>
            <w:szCs w:val="26"/>
            <w:lang w:eastAsia="zh-CN"/>
          </w:rPr>
          <m:t>C=9</m:t>
        </m:r>
      </m:oMath>
    </w:p>
    <w:p w14:paraId="63497BD9">
      <w:pPr>
        <w:spacing w:line="360" w:lineRule="auto"/>
        <w:ind w:left="2160" w:leftChars="0" w:firstLine="720" w:firstLineChars="0"/>
        <w:jc w:val="both"/>
        <w:rPr>
          <w:rFonts w:hint="default" w:ascii="Times New Roman" w:hAnsi="Times New Roman" w:cs="Times New Roman"/>
          <w:sz w:val="26"/>
          <w:szCs w:val="26"/>
        </w:rPr>
      </w:pPr>
      <m:oMathPara>
        <m:oMathParaPr>
          <m:jc m:val="left"/>
        </m:oMathParaPr>
        <m:oMath>
          <m:bar>
            <m:barPr>
              <m:pos m:val="top"/>
              <m:ctrlPr>
                <w:rPr>
                  <w:rFonts w:hint="default" w:ascii="Cambria Math" w:hAnsi="Cambria Math" w:cs="Times New Roman"/>
                  <w:sz w:val="26"/>
                  <w:szCs w:val="26"/>
                  <w:lang w:eastAsia="zh-CN"/>
                </w:rPr>
              </m:ctrlPr>
            </m:barPr>
            <m:e>
              <m:r>
                <m:rPr>
                  <m:sty m:val="p"/>
                </m:rPr>
                <w:rPr>
                  <w:rFonts w:hint="default" w:ascii="Cambria Math" w:hAnsi="Cambria Math" w:cs="Times New Roman"/>
                  <w:sz w:val="26"/>
                  <w:szCs w:val="26"/>
                  <w:lang w:eastAsia="zh-CN"/>
                </w:rPr>
                <m:t>M</m:t>
              </m:r>
              <m:ctrlPr>
                <w:rPr>
                  <w:rFonts w:hint="default" w:ascii="Cambria Math" w:hAnsi="Cambria Math" w:cs="Times New Roman"/>
                  <w:sz w:val="26"/>
                  <w:szCs w:val="26"/>
                  <w:lang w:eastAsia="zh-CN"/>
                </w:rPr>
              </m:ctrlPr>
            </m:e>
          </m:bar>
          <m:r>
            <m:rPr>
              <m:sty m:val="p"/>
            </m:rPr>
            <w:rPr>
              <w:rFonts w:hint="default" w:ascii="Cambria Math" w:hAnsi="Cambria Math" w:cs="Times New Roman"/>
              <w:sz w:val="26"/>
              <w:szCs w:val="26"/>
              <w:lang w:eastAsia="zh-CN"/>
            </w:rPr>
            <m:t>=</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C</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d</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 xml:space="preserve"> mod N=</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9</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7</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 xml:space="preserve"> mod 33=15=M</m:t>
          </m:r>
        </m:oMath>
      </m:oMathPara>
    </w:p>
    <w:p w14:paraId="15210DE6">
      <w:pPr>
        <w:spacing w:line="360" w:lineRule="auto"/>
        <w:ind w:left="0" w:firstLine="720"/>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Nếu thực hiện theo phương án 2:</w:t>
      </w:r>
    </w:p>
    <w:p w14:paraId="301EF0C5">
      <w:pPr>
        <w:numPr>
          <w:ilvl w:val="0"/>
          <w:numId w:val="20"/>
        </w:numPr>
        <w:spacing w:before="0" w:after="0" w:line="360" w:lineRule="auto"/>
        <w:ind w:left="720" w:firstLine="0"/>
        <w:jc w:val="both"/>
        <w:rPr>
          <w:rFonts w:hint="default" w:ascii="Times New Roman" w:hAnsi="Times New Roman" w:cs="Times New Roman"/>
          <w:sz w:val="26"/>
          <w:szCs w:val="26"/>
        </w:rPr>
      </w:pPr>
      <w:r>
        <w:rPr>
          <w:rFonts w:hint="default" w:ascii="Times New Roman" w:hAnsi="Times New Roman" w:cs="Times New Roman"/>
          <w:sz w:val="26"/>
          <w:szCs w:val="26"/>
          <w:lang w:eastAsia="zh-CN"/>
        </w:rPr>
        <w:t xml:space="preserve">Mã hóa bản rõ </w:t>
      </w:r>
      <m:oMath>
        <m:r>
          <m:rPr>
            <m:sty m:val="p"/>
          </m:rPr>
          <w:rPr>
            <w:rFonts w:hint="default" w:ascii="Cambria Math" w:hAnsi="Cambria Math" w:cs="Times New Roman"/>
            <w:sz w:val="26"/>
            <w:szCs w:val="26"/>
            <w:lang w:eastAsia="zh-CN"/>
          </w:rPr>
          <m:t>M=15</m:t>
        </m:r>
      </m:oMath>
    </w:p>
    <w:p w14:paraId="2E078298">
      <w:pPr>
        <w:spacing w:line="360" w:lineRule="auto"/>
        <w:ind w:left="2160" w:leftChars="0" w:firstLine="720" w:firstLineChars="0"/>
        <w:jc w:val="both"/>
        <w:rPr>
          <w:rFonts w:hint="default" w:ascii="Times New Roman" w:hAnsi="Times New Roman" w:cs="Times New Roman"/>
          <w:sz w:val="26"/>
          <w:szCs w:val="26"/>
        </w:rPr>
      </w:pPr>
      <m:oMathPara>
        <m:oMathParaPr>
          <m:jc m:val="left"/>
        </m:oMathParaPr>
        <m:oMath>
          <m:r>
            <m:rPr>
              <m:sty m:val="p"/>
            </m:rPr>
            <w:rPr>
              <w:rFonts w:hint="default" w:ascii="Cambria Math" w:hAnsi="Cambria Math" w:cs="Times New Roman"/>
              <w:sz w:val="26"/>
              <w:szCs w:val="26"/>
              <w:lang w:eastAsia="zh-CN"/>
            </w:rPr>
            <m:t>C=</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M</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d</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 xml:space="preserve"> mod N=</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15</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7</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 xml:space="preserve"> mod 33=27</m:t>
          </m:r>
        </m:oMath>
      </m:oMathPara>
    </w:p>
    <w:p w14:paraId="37A5DCF1">
      <w:pPr>
        <w:numPr>
          <w:ilvl w:val="0"/>
          <w:numId w:val="20"/>
        </w:numPr>
        <w:spacing w:before="0" w:after="0" w:line="360" w:lineRule="auto"/>
        <w:ind w:left="720" w:firstLine="0"/>
        <w:jc w:val="both"/>
        <w:rPr>
          <w:rFonts w:hint="default" w:ascii="Times New Roman" w:hAnsi="Times New Roman" w:cs="Times New Roman"/>
          <w:i/>
          <w:iCs/>
          <w:sz w:val="26"/>
          <w:szCs w:val="26"/>
          <w:lang w:val="en-US" w:eastAsia="zh-CN"/>
        </w:rPr>
      </w:pPr>
      <w:r>
        <w:rPr>
          <w:rFonts w:hint="default" w:ascii="Times New Roman" w:hAnsi="Times New Roman" w:cs="Times New Roman"/>
          <w:sz w:val="26"/>
          <w:szCs w:val="26"/>
          <w:lang w:eastAsia="zh-CN"/>
        </w:rPr>
        <w:t xml:space="preserve">Giải mã bản mã </w:t>
      </w:r>
      <m:oMath>
        <m:r>
          <m:rPr>
            <m:sty m:val="p"/>
          </m:rPr>
          <w:rPr>
            <w:rFonts w:hint="default" w:ascii="Cambria Math" w:hAnsi="Cambria Math" w:cs="Times New Roman"/>
            <w:sz w:val="26"/>
            <w:szCs w:val="26"/>
            <w:lang w:eastAsia="zh-CN"/>
          </w:rPr>
          <m:t>C=9</m:t>
        </m:r>
      </m:oMath>
    </w:p>
    <w:p w14:paraId="5BFB9E22">
      <w:pPr>
        <w:numPr>
          <w:ilvl w:val="0"/>
          <w:numId w:val="0"/>
        </w:numPr>
        <w:spacing w:before="0" w:after="0" w:line="360" w:lineRule="auto"/>
        <w:ind w:left="2160" w:leftChars="0" w:firstLine="720" w:firstLineChars="0"/>
        <w:jc w:val="both"/>
        <w:rPr>
          <w:rFonts w:hint="default" w:ascii="Times New Roman" w:hAnsi="Times New Roman" w:cs="Times New Roman"/>
          <w:b w:val="0"/>
          <w:i/>
          <w:sz w:val="26"/>
          <w:szCs w:val="26"/>
          <w:lang w:eastAsia="zh-CN"/>
        </w:rPr>
      </w:pPr>
      <m:oMathPara>
        <m:oMathParaPr>
          <m:jc m:val="left"/>
        </m:oMathParaPr>
        <m:oMath>
          <m:bar>
            <m:barPr>
              <m:pos m:val="top"/>
              <m:ctrlPr>
                <w:rPr>
                  <w:rFonts w:hint="default" w:ascii="Cambria Math" w:hAnsi="Cambria Math" w:cs="Times New Roman"/>
                  <w:sz w:val="26"/>
                  <w:szCs w:val="26"/>
                  <w:lang w:eastAsia="zh-CN"/>
                </w:rPr>
              </m:ctrlPr>
            </m:barPr>
            <m:e>
              <m:r>
                <m:rPr>
                  <m:sty m:val="p"/>
                </m:rPr>
                <w:rPr>
                  <w:rFonts w:hint="default" w:ascii="Cambria Math" w:hAnsi="Cambria Math" w:cs="Times New Roman"/>
                  <w:sz w:val="26"/>
                  <w:szCs w:val="26"/>
                  <w:lang w:eastAsia="zh-CN"/>
                </w:rPr>
                <m:t>M</m:t>
              </m:r>
              <m:ctrlPr>
                <w:rPr>
                  <w:rFonts w:hint="default" w:ascii="Cambria Math" w:hAnsi="Cambria Math" w:cs="Times New Roman"/>
                  <w:sz w:val="26"/>
                  <w:szCs w:val="26"/>
                  <w:lang w:eastAsia="zh-CN"/>
                </w:rPr>
              </m:ctrlPr>
            </m:e>
          </m:bar>
          <m:r>
            <m:rPr>
              <m:sty m:val="p"/>
            </m:rPr>
            <w:rPr>
              <w:rFonts w:hint="default" w:ascii="Cambria Math" w:hAnsi="Cambria Math" w:cs="Times New Roman"/>
              <w:sz w:val="26"/>
              <w:szCs w:val="26"/>
              <w:lang w:eastAsia="zh-CN"/>
            </w:rPr>
            <m:t>=</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C</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e</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 xml:space="preserve"> mod N=</m:t>
          </m:r>
          <m:sSup>
            <m:sSupPr>
              <m:ctrlPr>
                <w:rPr>
                  <w:rFonts w:hint="default" w:ascii="Cambria Math" w:hAnsi="Cambria Math" w:cs="Times New Roman"/>
                  <w:sz w:val="26"/>
                  <w:szCs w:val="26"/>
                  <w:lang w:eastAsia="zh-CN"/>
                </w:rPr>
              </m:ctrlPr>
            </m:sSupPr>
            <m:e>
              <m:r>
                <m:rPr>
                  <m:sty m:val="p"/>
                </m:rPr>
                <w:rPr>
                  <w:rFonts w:hint="default" w:ascii="Cambria Math" w:hAnsi="Cambria Math" w:cs="Times New Roman"/>
                  <w:sz w:val="26"/>
                  <w:szCs w:val="26"/>
                  <w:lang w:eastAsia="zh-CN"/>
                </w:rPr>
                <m:t>27</m:t>
              </m:r>
              <m:ctrlPr>
                <w:rPr>
                  <w:rFonts w:hint="default" w:ascii="Cambria Math" w:hAnsi="Cambria Math" w:cs="Times New Roman"/>
                  <w:sz w:val="26"/>
                  <w:szCs w:val="26"/>
                  <w:lang w:eastAsia="zh-CN"/>
                </w:rPr>
              </m:ctrlPr>
            </m:e>
            <m:sup>
              <m:r>
                <m:rPr>
                  <m:sty m:val="p"/>
                </m:rPr>
                <w:rPr>
                  <w:rFonts w:hint="default" w:ascii="Cambria Math" w:hAnsi="Cambria Math" w:cs="Times New Roman"/>
                  <w:sz w:val="26"/>
                  <w:szCs w:val="26"/>
                  <w:lang w:eastAsia="zh-CN"/>
                </w:rPr>
                <m:t>3</m:t>
              </m:r>
              <m:ctrlPr>
                <w:rPr>
                  <w:rFonts w:hint="default" w:ascii="Cambria Math" w:hAnsi="Cambria Math" w:cs="Times New Roman"/>
                  <w:sz w:val="26"/>
                  <w:szCs w:val="26"/>
                  <w:lang w:eastAsia="zh-CN"/>
                </w:rPr>
              </m:ctrlPr>
            </m:sup>
          </m:sSup>
          <m:r>
            <m:rPr>
              <m:sty m:val="p"/>
            </m:rPr>
            <w:rPr>
              <w:rFonts w:hint="default" w:ascii="Cambria Math" w:hAnsi="Cambria Math" w:cs="Times New Roman"/>
              <w:sz w:val="26"/>
              <w:szCs w:val="26"/>
              <w:lang w:eastAsia="zh-CN"/>
            </w:rPr>
            <m:t xml:space="preserve"> mod 33=15=M</m:t>
          </m:r>
        </m:oMath>
      </m:oMathPara>
    </w:p>
    <w:p w14:paraId="341E1F9C">
      <w:pPr>
        <w:pStyle w:val="4"/>
        <w:bidi w:val="0"/>
        <w:rPr>
          <w:rFonts w:hint="default" w:ascii="Times New Roman" w:hAnsi="Times New Roman" w:cs="Times New Roman"/>
          <w:lang w:val="en-US" w:eastAsia="zh-CN"/>
        </w:rPr>
      </w:pPr>
      <w:bookmarkStart w:id="20" w:name="_Toc15643"/>
      <w:r>
        <w:rPr>
          <w:rFonts w:hint="default" w:ascii="Times New Roman" w:hAnsi="Times New Roman" w:cs="Times New Roman"/>
          <w:lang w:val="en-US" w:eastAsia="zh-CN"/>
        </w:rPr>
        <w:t>2.1.3 Độ an toàn của RSA</w:t>
      </w:r>
      <w:bookmarkEnd w:id="20"/>
    </w:p>
    <w:p w14:paraId="2A385E6C">
      <w:pPr>
        <w:spacing w:line="360" w:lineRule="auto"/>
        <w:ind w:left="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Sau đây ta sẽ xem xét một số các tấn công phương pháp RSA</w:t>
      </w:r>
    </w:p>
    <w:p w14:paraId="4F8B1F6A">
      <w:pPr>
        <w:pStyle w:val="250"/>
        <w:numPr>
          <w:ilvl w:val="0"/>
          <w:numId w:val="21"/>
        </w:numPr>
        <w:tabs>
          <w:tab w:val="clear" w:pos="425"/>
        </w:tabs>
        <w:spacing w:line="360" w:lineRule="auto"/>
        <w:ind w:left="960" w:leftChars="0" w:firstLine="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Vét cạn khóa: Cách tấn công này thủ tất cả các khóa có thể có để tìm ra bản giải mã có ý nghĩa, tương tự như cách thử khóa K của mã hóa đối xứng. Tất nhiên, với N đủ lớn thì việc tấn công là bất khả thi.</w:t>
      </w:r>
    </w:p>
    <w:p w14:paraId="3A037D07">
      <w:pPr>
        <w:numPr>
          <w:ilvl w:val="0"/>
          <w:numId w:val="21"/>
        </w:numPr>
        <w:tabs>
          <w:tab w:val="clear" w:pos="425"/>
        </w:tabs>
        <w:spacing w:line="360" w:lineRule="auto"/>
        <w:ind w:left="960" w:leftChars="0" w:firstLine="0" w:firstLineChars="0"/>
        <w:jc w:val="both"/>
        <w:rPr>
          <w:rFonts w:hint="default" w:ascii="Times New Roman" w:hAnsi="Times New Roman" w:cs="Times New Roman"/>
          <w:lang w:val="en-US" w:eastAsia="zh-CN"/>
        </w:rPr>
      </w:pPr>
      <w:r>
        <w:rPr>
          <w:rFonts w:hint="default" w:ascii="Times New Roman" w:hAnsi="Times New Roman" w:cs="Times New Roman"/>
          <w:sz w:val="26"/>
          <w:szCs w:val="26"/>
          <w:lang w:val="vi-VN"/>
        </w:rPr>
        <w:t xml:space="preserve">Phân tích N thành thừa số nguyên tố </w:t>
      </w:r>
      <m:oMath>
        <m:r>
          <m:rPr>
            <m:sty m:val="p"/>
          </m:rPr>
          <w:rPr>
            <w:rFonts w:hint="default" w:ascii="Cambria Math" w:hAnsi="Cambria Math" w:cs="Times New Roman"/>
            <w:sz w:val="26"/>
            <w:szCs w:val="26"/>
            <w:lang w:val="en-US" w:eastAsia="zh-CN" w:bidi="ar-SA"/>
          </w:rPr>
          <m:t>N=pq</m:t>
        </m:r>
      </m:oMath>
      <w:r>
        <w:rPr>
          <w:rFonts w:hint="default" w:ascii="Times New Roman" w:hAnsi="Times New Roman" w:cs="Times New Roman"/>
          <w:sz w:val="26"/>
          <w:szCs w:val="26"/>
          <w:lang w:val="vi-VN"/>
        </w:rPr>
        <w:t>: Chúng ta đã nói rằng việc phân tích phải là bất khả thi thì mới là hàm một chiều. Đấy là nguyên tắc hoạt động của RSA. Tuy nhiên, nhiều thuật toán phân tích mới đã được đề xuất, cùng với tốc độ xử lý của máy tính ngày càng nhanh đã làm cho việc phân tích N thành thừa số nguyên tố không còn quá khó như trước. Năm 1977, các tác giả của RSA đã treo giải thưởng cho ai phá được RSA có kích thước của N vào khoảng 428 bits, tương đương 129 chữ số. Các tác giả này ước đoán phải mất 40 nghìn triệu năm mới có thể giải được. Tuy nhiên, vào năm 1994, câu đố này đã được giải chỉ trong vòng 8 tháng. Bảng sau đây liệt kê kích thước N của các RSA đã được phá mã cho đến hiện nay.</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0"/>
        <w:gridCol w:w="877"/>
        <w:gridCol w:w="1497"/>
        <w:gridCol w:w="1716"/>
      </w:tblGrid>
      <w:tr w14:paraId="2E21C7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260B276">
            <w:pPr>
              <w:widowControl w:val="0"/>
              <w:numPr>
                <w:ilvl w:val="0"/>
                <w:numId w:val="0"/>
              </w:numPr>
              <w:spacing w:line="360" w:lineRule="auto"/>
              <w:jc w:val="center"/>
              <w:rPr>
                <w:rFonts w:hint="default" w:ascii="Times New Roman" w:hAnsi="Times New Roman" w:cs="Times New Roman"/>
                <w:b/>
                <w:bCs/>
                <w:i/>
                <w:iCs/>
                <w:vertAlign w:val="baseline"/>
                <w:lang w:val="en-US" w:eastAsia="zh-CN"/>
              </w:rPr>
            </w:pPr>
            <w:r>
              <w:rPr>
                <w:rFonts w:hint="default" w:ascii="Times New Roman" w:hAnsi="Times New Roman" w:cs="Times New Roman"/>
                <w:b/>
                <w:bCs/>
                <w:i/>
                <w:iCs/>
                <w:vertAlign w:val="baseline"/>
                <w:lang w:val="en-US" w:eastAsia="zh-CN"/>
              </w:rPr>
              <w:t>Số chữ số của N</w:t>
            </w:r>
          </w:p>
        </w:tc>
        <w:tc>
          <w:tcPr>
            <w:tcW w:w="0" w:type="auto"/>
            <w:vAlign w:val="center"/>
          </w:tcPr>
          <w:p w14:paraId="76623E96">
            <w:pPr>
              <w:widowControl w:val="0"/>
              <w:numPr>
                <w:ilvl w:val="0"/>
                <w:numId w:val="0"/>
              </w:numPr>
              <w:spacing w:line="360" w:lineRule="auto"/>
              <w:jc w:val="center"/>
              <w:rPr>
                <w:rFonts w:hint="default" w:ascii="Times New Roman" w:hAnsi="Times New Roman" w:cs="Times New Roman"/>
                <w:b/>
                <w:bCs/>
                <w:i/>
                <w:iCs/>
                <w:vertAlign w:val="baseline"/>
                <w:lang w:val="en-US" w:eastAsia="zh-CN"/>
              </w:rPr>
            </w:pPr>
            <w:r>
              <w:rPr>
                <w:rFonts w:hint="default" w:ascii="Times New Roman" w:hAnsi="Times New Roman" w:cs="Times New Roman"/>
                <w:b/>
                <w:bCs/>
                <w:i/>
                <w:iCs/>
                <w:vertAlign w:val="baseline"/>
                <w:lang w:val="en-US" w:eastAsia="zh-CN"/>
              </w:rPr>
              <w:t>Số bits</w:t>
            </w:r>
          </w:p>
        </w:tc>
        <w:tc>
          <w:tcPr>
            <w:tcW w:w="0" w:type="auto"/>
            <w:vAlign w:val="center"/>
          </w:tcPr>
          <w:p w14:paraId="260A5FF1">
            <w:pPr>
              <w:widowControl w:val="0"/>
              <w:numPr>
                <w:ilvl w:val="0"/>
                <w:numId w:val="0"/>
              </w:numPr>
              <w:spacing w:line="360" w:lineRule="auto"/>
              <w:jc w:val="center"/>
              <w:rPr>
                <w:rFonts w:hint="default" w:ascii="Times New Roman" w:hAnsi="Times New Roman" w:cs="Times New Roman"/>
                <w:b/>
                <w:bCs/>
                <w:i/>
                <w:iCs/>
                <w:vertAlign w:val="baseline"/>
                <w:lang w:val="en-US" w:eastAsia="zh-CN"/>
              </w:rPr>
            </w:pPr>
            <w:r>
              <w:rPr>
                <w:rFonts w:hint="default" w:ascii="Times New Roman" w:hAnsi="Times New Roman" w:cs="Times New Roman"/>
                <w:b/>
                <w:bCs/>
                <w:i/>
                <w:iCs/>
                <w:vertAlign w:val="baseline"/>
                <w:lang w:val="en-US" w:eastAsia="zh-CN"/>
              </w:rPr>
              <w:t>Năm phá mã</w:t>
            </w:r>
          </w:p>
        </w:tc>
        <w:tc>
          <w:tcPr>
            <w:tcW w:w="0" w:type="auto"/>
            <w:vAlign w:val="center"/>
          </w:tcPr>
          <w:p w14:paraId="49DE7C50">
            <w:pPr>
              <w:widowControl w:val="0"/>
              <w:numPr>
                <w:ilvl w:val="0"/>
                <w:numId w:val="0"/>
              </w:numPr>
              <w:spacing w:line="360" w:lineRule="auto"/>
              <w:jc w:val="center"/>
              <w:rPr>
                <w:rFonts w:hint="default" w:ascii="Times New Roman" w:hAnsi="Times New Roman" w:cs="Times New Roman"/>
                <w:b/>
                <w:bCs/>
                <w:i/>
                <w:iCs/>
                <w:vertAlign w:val="baseline"/>
                <w:lang w:val="en-US" w:eastAsia="zh-CN"/>
              </w:rPr>
            </w:pPr>
            <w:r>
              <w:rPr>
                <w:rFonts w:hint="default" w:ascii="Times New Roman" w:hAnsi="Times New Roman" w:cs="Times New Roman"/>
                <w:b/>
                <w:bCs/>
                <w:i/>
                <w:iCs/>
                <w:vertAlign w:val="baseline"/>
                <w:lang w:val="en-US" w:eastAsia="zh-CN"/>
              </w:rPr>
              <w:t>Thuật toán</w:t>
            </w:r>
          </w:p>
        </w:tc>
      </w:tr>
      <w:tr w14:paraId="772AA9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37827DD">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100</w:t>
            </w:r>
          </w:p>
        </w:tc>
        <w:tc>
          <w:tcPr>
            <w:tcW w:w="0" w:type="auto"/>
            <w:vAlign w:val="center"/>
          </w:tcPr>
          <w:p w14:paraId="26A0F72F">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332</w:t>
            </w:r>
          </w:p>
        </w:tc>
        <w:tc>
          <w:tcPr>
            <w:tcW w:w="0" w:type="auto"/>
            <w:vAlign w:val="center"/>
          </w:tcPr>
          <w:p w14:paraId="135EF326">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1991</w:t>
            </w:r>
          </w:p>
        </w:tc>
        <w:tc>
          <w:tcPr>
            <w:tcW w:w="0" w:type="auto"/>
            <w:vAlign w:val="center"/>
          </w:tcPr>
          <w:p w14:paraId="0DADC1F9">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Quadratic sieve</w:t>
            </w:r>
          </w:p>
        </w:tc>
      </w:tr>
      <w:tr w14:paraId="7CD537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FB98328">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110</w:t>
            </w:r>
          </w:p>
        </w:tc>
        <w:tc>
          <w:tcPr>
            <w:tcW w:w="0" w:type="auto"/>
            <w:vAlign w:val="center"/>
          </w:tcPr>
          <w:p w14:paraId="22CDC438">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365</w:t>
            </w:r>
          </w:p>
        </w:tc>
        <w:tc>
          <w:tcPr>
            <w:tcW w:w="0" w:type="auto"/>
            <w:vAlign w:val="center"/>
          </w:tcPr>
          <w:p w14:paraId="29943B18">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1992</w:t>
            </w:r>
          </w:p>
        </w:tc>
        <w:tc>
          <w:tcPr>
            <w:tcW w:w="0" w:type="auto"/>
            <w:vAlign w:val="center"/>
          </w:tcPr>
          <w:p w14:paraId="03148530">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Quadratic sieve</w:t>
            </w:r>
          </w:p>
        </w:tc>
      </w:tr>
      <w:tr w14:paraId="17044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FB18FF8">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120</w:t>
            </w:r>
          </w:p>
        </w:tc>
        <w:tc>
          <w:tcPr>
            <w:tcW w:w="0" w:type="auto"/>
            <w:vAlign w:val="center"/>
          </w:tcPr>
          <w:p w14:paraId="6ACB0751">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398</w:t>
            </w:r>
          </w:p>
        </w:tc>
        <w:tc>
          <w:tcPr>
            <w:tcW w:w="0" w:type="auto"/>
            <w:vAlign w:val="center"/>
          </w:tcPr>
          <w:p w14:paraId="51DB1FA2">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1993</w:t>
            </w:r>
          </w:p>
        </w:tc>
        <w:tc>
          <w:tcPr>
            <w:tcW w:w="0" w:type="auto"/>
            <w:vAlign w:val="center"/>
          </w:tcPr>
          <w:p w14:paraId="5851AF33">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Quadratic sieve</w:t>
            </w:r>
          </w:p>
        </w:tc>
      </w:tr>
      <w:tr w14:paraId="1CBFB6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12EBABD">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129</w:t>
            </w:r>
          </w:p>
        </w:tc>
        <w:tc>
          <w:tcPr>
            <w:tcW w:w="0" w:type="auto"/>
            <w:vAlign w:val="center"/>
          </w:tcPr>
          <w:p w14:paraId="1B7214F2">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428</w:t>
            </w:r>
          </w:p>
        </w:tc>
        <w:tc>
          <w:tcPr>
            <w:tcW w:w="0" w:type="auto"/>
            <w:vAlign w:val="center"/>
          </w:tcPr>
          <w:p w14:paraId="15708575">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1994</w:t>
            </w:r>
          </w:p>
        </w:tc>
        <w:tc>
          <w:tcPr>
            <w:tcW w:w="0" w:type="auto"/>
            <w:vAlign w:val="center"/>
          </w:tcPr>
          <w:p w14:paraId="5FAC6FBC">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Quadratic sieve</w:t>
            </w:r>
          </w:p>
        </w:tc>
      </w:tr>
      <w:tr w14:paraId="22D4CC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68A50D7">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130</w:t>
            </w:r>
          </w:p>
        </w:tc>
        <w:tc>
          <w:tcPr>
            <w:tcW w:w="0" w:type="auto"/>
            <w:vAlign w:val="center"/>
          </w:tcPr>
          <w:p w14:paraId="67A15CC0">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431</w:t>
            </w:r>
          </w:p>
        </w:tc>
        <w:tc>
          <w:tcPr>
            <w:tcW w:w="0" w:type="auto"/>
            <w:vAlign w:val="center"/>
          </w:tcPr>
          <w:p w14:paraId="02F89AB3">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1996</w:t>
            </w:r>
          </w:p>
        </w:tc>
        <w:tc>
          <w:tcPr>
            <w:tcW w:w="0" w:type="auto"/>
            <w:vAlign w:val="center"/>
          </w:tcPr>
          <w:p w14:paraId="793C04BC">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GNFS</w:t>
            </w:r>
          </w:p>
        </w:tc>
      </w:tr>
      <w:tr w14:paraId="66553E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CF2F2CC">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140</w:t>
            </w:r>
          </w:p>
        </w:tc>
        <w:tc>
          <w:tcPr>
            <w:tcW w:w="0" w:type="auto"/>
            <w:vAlign w:val="center"/>
          </w:tcPr>
          <w:p w14:paraId="16B55733">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465</w:t>
            </w:r>
          </w:p>
        </w:tc>
        <w:tc>
          <w:tcPr>
            <w:tcW w:w="0" w:type="auto"/>
            <w:vAlign w:val="center"/>
          </w:tcPr>
          <w:p w14:paraId="24CA8D67">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1999</w:t>
            </w:r>
          </w:p>
        </w:tc>
        <w:tc>
          <w:tcPr>
            <w:tcW w:w="0" w:type="auto"/>
            <w:vAlign w:val="center"/>
          </w:tcPr>
          <w:p w14:paraId="46886C00">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GNFS</w:t>
            </w:r>
          </w:p>
        </w:tc>
      </w:tr>
      <w:tr w14:paraId="366F6B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7D792DE9">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155</w:t>
            </w:r>
          </w:p>
        </w:tc>
        <w:tc>
          <w:tcPr>
            <w:tcW w:w="0" w:type="auto"/>
            <w:vAlign w:val="center"/>
          </w:tcPr>
          <w:p w14:paraId="0795DBE0">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512</w:t>
            </w:r>
          </w:p>
        </w:tc>
        <w:tc>
          <w:tcPr>
            <w:tcW w:w="0" w:type="auto"/>
            <w:vAlign w:val="center"/>
          </w:tcPr>
          <w:p w14:paraId="66D35489">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1999</w:t>
            </w:r>
          </w:p>
        </w:tc>
        <w:tc>
          <w:tcPr>
            <w:tcW w:w="0" w:type="auto"/>
            <w:vAlign w:val="center"/>
          </w:tcPr>
          <w:p w14:paraId="0B8D4382">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GNFS</w:t>
            </w:r>
          </w:p>
        </w:tc>
      </w:tr>
      <w:tr w14:paraId="5465AE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65503E8">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160</w:t>
            </w:r>
          </w:p>
        </w:tc>
        <w:tc>
          <w:tcPr>
            <w:tcW w:w="0" w:type="auto"/>
            <w:vAlign w:val="center"/>
          </w:tcPr>
          <w:p w14:paraId="6EBF7DBB">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530</w:t>
            </w:r>
          </w:p>
        </w:tc>
        <w:tc>
          <w:tcPr>
            <w:tcW w:w="0" w:type="auto"/>
            <w:vAlign w:val="center"/>
          </w:tcPr>
          <w:p w14:paraId="42998560">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2003</w:t>
            </w:r>
          </w:p>
        </w:tc>
        <w:tc>
          <w:tcPr>
            <w:tcW w:w="0" w:type="auto"/>
            <w:vAlign w:val="center"/>
          </w:tcPr>
          <w:p w14:paraId="054652DB">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Lattice sieve</w:t>
            </w:r>
          </w:p>
        </w:tc>
      </w:tr>
      <w:tr w14:paraId="42390D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4A3B2E2">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174</w:t>
            </w:r>
          </w:p>
        </w:tc>
        <w:tc>
          <w:tcPr>
            <w:tcW w:w="0" w:type="auto"/>
            <w:vAlign w:val="center"/>
          </w:tcPr>
          <w:p w14:paraId="75A4C0B7">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576</w:t>
            </w:r>
          </w:p>
        </w:tc>
        <w:tc>
          <w:tcPr>
            <w:tcW w:w="0" w:type="auto"/>
            <w:vAlign w:val="center"/>
          </w:tcPr>
          <w:p w14:paraId="1F6A668C">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2003</w:t>
            </w:r>
          </w:p>
        </w:tc>
        <w:tc>
          <w:tcPr>
            <w:tcW w:w="0" w:type="auto"/>
            <w:vAlign w:val="center"/>
          </w:tcPr>
          <w:p w14:paraId="1A6DD80D">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Lattice sieve</w:t>
            </w:r>
          </w:p>
        </w:tc>
      </w:tr>
      <w:tr w14:paraId="196BCE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E169293">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200</w:t>
            </w:r>
          </w:p>
        </w:tc>
        <w:tc>
          <w:tcPr>
            <w:tcW w:w="0" w:type="auto"/>
            <w:vAlign w:val="center"/>
          </w:tcPr>
          <w:p w14:paraId="1ED26EFA">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633</w:t>
            </w:r>
          </w:p>
        </w:tc>
        <w:tc>
          <w:tcPr>
            <w:tcW w:w="0" w:type="auto"/>
            <w:vAlign w:val="center"/>
          </w:tcPr>
          <w:p w14:paraId="3ADB2C6E">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2003</w:t>
            </w:r>
          </w:p>
        </w:tc>
        <w:tc>
          <w:tcPr>
            <w:tcW w:w="0" w:type="auto"/>
            <w:vAlign w:val="center"/>
          </w:tcPr>
          <w:p w14:paraId="0203C884">
            <w:pPr>
              <w:widowControl w:val="0"/>
              <w:numPr>
                <w:ilvl w:val="0"/>
                <w:numId w:val="0"/>
              </w:numPr>
              <w:spacing w:line="360" w:lineRule="auto"/>
              <w:jc w:val="cente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Lattice sieve</w:t>
            </w:r>
          </w:p>
        </w:tc>
      </w:tr>
    </w:tbl>
    <w:p w14:paraId="06067059">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Bảng </w:t>
      </w:r>
      <w:r>
        <w:rPr>
          <w:rFonts w:hint="default" w:ascii="Times New Roman" w:hAnsi="Times New Roman" w:cs="Times New Roman"/>
          <w:i/>
          <w:iCs/>
          <w:sz w:val="24"/>
          <w:szCs w:val="24"/>
          <w:lang w:val="en-US"/>
        </w:rPr>
        <w:t>2-</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Bảng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bookmarkStart w:id="21" w:name="_Toc9859"/>
      <w:bookmarkStart w:id="22" w:name="_Toc13338"/>
      <w:bookmarkStart w:id="23" w:name="_Toc12693"/>
      <w:r>
        <w:rPr>
          <w:rFonts w:hint="default" w:ascii="Times New Roman" w:hAnsi="Times New Roman" w:cs="Times New Roman"/>
          <w:i/>
          <w:iCs/>
          <w:sz w:val="24"/>
          <w:szCs w:val="24"/>
          <w:lang w:val="en-US"/>
        </w:rPr>
        <w:t>. Bảng liệt kê các mốc phá mã RSA</w:t>
      </w:r>
      <w:bookmarkEnd w:id="21"/>
      <w:bookmarkEnd w:id="22"/>
      <w:bookmarkEnd w:id="23"/>
    </w:p>
    <w:p w14:paraId="7F707099">
      <w:pPr>
        <w:pStyle w:val="23"/>
        <w:spacing w:line="360" w:lineRule="auto"/>
        <w:ind w:left="720" w:leftChars="0"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Dĩ nhiên việc phá mã trên chỉ được thực hiện trong phòng thí nghiệm. Tuy</w:t>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rPr>
        <w:t>nhiên người ta cho rằng kích thước của N phải khoảng 1024 bits (tức khoảng 309 chữ số) thì mới đảm bảo an toàn thật sự.</w:t>
      </w:r>
    </w:p>
    <w:p w14:paraId="1DFE5CF4">
      <w:pPr>
        <w:numPr>
          <w:ilvl w:val="0"/>
          <w:numId w:val="21"/>
        </w:numPr>
        <w:spacing w:line="360" w:lineRule="auto"/>
        <w:ind w:left="96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Đo thời gian: Đây là một phương pháp phá mã không dựa vào mặt toán học của thuật toán RSA, mà dựa vào một “hiệu ứng lề” sinh ra bởi quá trình giải mã RSA. Hiệu ứng lề đó là thời gian thực hiện giải mã. Giả sử người phá mã có thể đo được thời giải mã dùng thuật toán bình phương liên tiếp. Trong thuật toán bình phương liên tiếp, nếu một bits của d là 1 thì xảy ra hai phép modulo, nếu bits đó là 0 thì chỉ có một phép modulo, do đó thời gian thực hiện giải mã là khác nhau. Bằng một số phép thử chosen-plaintext, người phá mã có thể biết được các bits của d là 0 hay 1 và từ đó biết được d.</w:t>
      </w:r>
    </w:p>
    <w:p w14:paraId="7120AA46">
      <w:pPr>
        <w:spacing w:line="360" w:lineRule="auto"/>
        <w:ind w:left="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Phương pháp mã hóa này là một ví dụ cho thấy việc thiết kế một hệ mã an toàn rất phức tạp. Người thiết kế phải lường trước được hết các tình huống có thể xảy ra.</w:t>
      </w:r>
    </w:p>
    <w:p w14:paraId="5F333EC8">
      <w:pPr>
        <w:pStyle w:val="3"/>
        <w:bidi w:val="0"/>
        <w:rPr>
          <w:rFonts w:hint="default" w:ascii="Times New Roman" w:hAnsi="Times New Roman" w:cs="Times New Roman"/>
          <w:lang w:val="en-US" w:eastAsia="zh-CN"/>
        </w:rPr>
      </w:pPr>
      <w:bookmarkStart w:id="24" w:name="_Toc13867"/>
      <w:r>
        <w:rPr>
          <w:rFonts w:hint="default" w:ascii="Times New Roman" w:hAnsi="Times New Roman" w:cs="Times New Roman"/>
          <w:lang w:val="en-US" w:eastAsia="zh-CN"/>
        </w:rPr>
        <w:t>2.2 HÀM BĂM SHA-256</w:t>
      </w:r>
      <w:bookmarkEnd w:id="24"/>
    </w:p>
    <w:p w14:paraId="3396E5AC">
      <w:pPr>
        <w:pStyle w:val="4"/>
        <w:bidi w:val="0"/>
        <w:rPr>
          <w:rFonts w:hint="default" w:ascii="Times New Roman" w:hAnsi="Times New Roman" w:cs="Times New Roman"/>
          <w:lang w:val="en-US" w:eastAsia="zh-CN"/>
        </w:rPr>
      </w:pPr>
      <w:bookmarkStart w:id="25" w:name="_Toc1807"/>
      <w:r>
        <w:rPr>
          <w:rFonts w:hint="default" w:ascii="Times New Roman" w:hAnsi="Times New Roman" w:cs="Times New Roman"/>
          <w:lang w:val="en-US" w:eastAsia="zh-CN"/>
        </w:rPr>
        <w:t>2.2.1 Giới thiệu</w:t>
      </w:r>
      <w:bookmarkEnd w:id="25"/>
    </w:p>
    <w:p w14:paraId="7433BD1C">
      <w:pPr>
        <w:spacing w:line="360" w:lineRule="auto"/>
        <w:jc w:val="both"/>
        <w:rPr>
          <w:rFonts w:hint="default" w:ascii="Times New Roman" w:hAnsi="Times New Roman" w:cs="Times New Roman"/>
          <w:sz w:val="26"/>
          <w:szCs w:val="26"/>
          <w:lang w:val="en-US" w:eastAsia="zh-CN"/>
        </w:rPr>
      </w:pPr>
      <w:r>
        <w:rPr>
          <w:rFonts w:hint="default" w:ascii="Times New Roman" w:hAnsi="Times New Roman" w:cs="Times New Roman"/>
          <w:lang w:val="en-US" w:eastAsia="zh-CN"/>
        </w:rPr>
        <w:tab/>
      </w:r>
      <w:r>
        <w:rPr>
          <w:rFonts w:hint="default" w:ascii="Times New Roman" w:hAnsi="Times New Roman" w:cs="Times New Roman"/>
          <w:sz w:val="26"/>
          <w:szCs w:val="26"/>
          <w:lang w:val="en-US" w:eastAsia="zh-CN"/>
        </w:rPr>
        <w:t>Hàm băm là một thuật toán nhận một chuỗi dữ liệu đầu vào và xuất ra một chuỗi kí tự với độ dài cố định và nhỏ. Chuỗi kí tự đầu ra đóng vai trò như “dấu vân tay” của dữ liệu đầu vào, nghĩa là một chuỗi dữ liệu đầu vào sẽ cho ra duy nhất một chuỗi kí tự đầu ra. Tuy nhiên, hàm băm là một chiều nên không thể suy được dữ liệu ban đầu từ kết quả sau khi băm. Việc thay đổi một kí tự trong dữ liệu vào sẽ cho ra một chuỗi kí tự khác rất nhiều so với chuỗi kí tự ban đầu. Tuy nhiên, do việc dữ liệu ra bị giới hạn về độ dài nên chắc chắn sẽ không tránh được việc 2 dữ liệu vào khác nhau cho ra cùng một dữ liệu ra.</w:t>
      </w:r>
    </w:p>
    <w:p w14:paraId="16C02E18">
      <w:pPr>
        <w:spacing w:line="360" w:lineRule="auto"/>
        <w:jc w:val="both"/>
        <w:rPr>
          <w:rFonts w:hint="default" w:ascii="Times New Roman" w:hAnsi="Times New Roman" w:eastAsia="Helvetica" w:cs="Times New Roman"/>
          <w:i w:val="0"/>
          <w:iCs w:val="0"/>
          <w:caps w:val="0"/>
          <w:color w:val="000000"/>
          <w:spacing w:val="0"/>
          <w:sz w:val="26"/>
          <w:szCs w:val="26"/>
          <w:shd w:val="clear" w:fill="FFFFFF"/>
          <w:lang w:val="en-US"/>
        </w:rPr>
      </w:pPr>
      <w:r>
        <w:rPr>
          <w:rFonts w:hint="default" w:ascii="Times New Roman" w:hAnsi="Times New Roman" w:cs="Times New Roman"/>
          <w:sz w:val="26"/>
          <w:szCs w:val="26"/>
          <w:lang w:val="en-US" w:eastAsia="zh-CN"/>
        </w:rPr>
        <w:tab/>
      </w:r>
      <w:r>
        <w:rPr>
          <w:rFonts w:hint="default" w:ascii="Times New Roman" w:hAnsi="Times New Roman" w:cs="Times New Roman"/>
          <w:sz w:val="26"/>
          <w:szCs w:val="26"/>
          <w:lang w:val="en-US" w:eastAsia="zh-CN"/>
        </w:rPr>
        <w:t xml:space="preserve">SHA-256 (Secure Hash Algorithm 256) là một hàm băm mã hóa được sử dụng rộng rãi trong mã hóa và bảo mật thông tin. Nó thuộc họ thuật toán băm SHA-2, </w:t>
      </w:r>
      <w:r>
        <w:rPr>
          <w:rFonts w:hint="default" w:ascii="Times New Roman" w:hAnsi="Times New Roman" w:eastAsia="Helvetica" w:cs="Times New Roman"/>
          <w:i w:val="0"/>
          <w:iCs w:val="0"/>
          <w:caps w:val="0"/>
          <w:color w:val="000000"/>
          <w:spacing w:val="0"/>
          <w:sz w:val="26"/>
          <w:szCs w:val="26"/>
          <w:shd w:val="clear" w:fill="FFFFFF"/>
        </w:rPr>
        <w:t>được thiết kế bởi Cơ quan An ninh Quốc gia Hoa Kỳ (NSA) và được phát triển bởi Viện Tiêu chuẩn và Công nghệ Quốc gia (NIST).</w:t>
      </w:r>
      <w:r>
        <w:rPr>
          <w:rFonts w:hint="default" w:ascii="Times New Roman" w:hAnsi="Times New Roman" w:eastAsia="Helvetica" w:cs="Times New Roman"/>
          <w:i w:val="0"/>
          <w:iCs w:val="0"/>
          <w:caps w:val="0"/>
          <w:color w:val="000000"/>
          <w:spacing w:val="0"/>
          <w:sz w:val="26"/>
          <w:szCs w:val="26"/>
          <w:shd w:val="clear" w:fill="FFFFFF"/>
          <w:lang w:val="en-US"/>
        </w:rPr>
        <w:t xml:space="preserve"> Đúng như tên gọi, SHA-256 nhận giá trị đầu vào và tạo ra kết quả băm dài 256 bit. SHA-256 được ứng dụng trong rất nhiều lĩnh vực khác nhau như</w:t>
      </w:r>
    </w:p>
    <w:p w14:paraId="2F3778CE">
      <w:pPr>
        <w:numPr>
          <w:ilvl w:val="0"/>
          <w:numId w:val="22"/>
        </w:numPr>
        <w:spacing w:line="360" w:lineRule="auto"/>
        <w:ind w:left="720" w:leftChars="0" w:hanging="288" w:firstLineChars="0"/>
        <w:jc w:val="both"/>
        <w:rPr>
          <w:rFonts w:hint="default" w:ascii="Times New Roman" w:hAnsi="Times New Roman" w:eastAsia="Helvetica" w:cs="Times New Roman"/>
          <w:i w:val="0"/>
          <w:iCs w:val="0"/>
          <w:caps w:val="0"/>
          <w:color w:val="000000"/>
          <w:spacing w:val="0"/>
          <w:sz w:val="26"/>
          <w:szCs w:val="26"/>
          <w:shd w:val="clear" w:fill="FFFFFF"/>
          <w:lang w:val="en-US" w:eastAsia="zh-CN"/>
        </w:rPr>
      </w:pPr>
      <w:r>
        <w:rPr>
          <w:rFonts w:hint="default" w:ascii="Times New Roman" w:hAnsi="Times New Roman" w:eastAsia="Helvetica" w:cs="Times New Roman"/>
          <w:i w:val="0"/>
          <w:iCs w:val="0"/>
          <w:caps w:val="0"/>
          <w:color w:val="000000"/>
          <w:spacing w:val="0"/>
          <w:sz w:val="26"/>
          <w:szCs w:val="26"/>
          <w:shd w:val="clear" w:fill="FFFFFF"/>
          <w:lang w:val="en-US" w:eastAsia="zh-CN"/>
        </w:rPr>
        <w:t>Bảo mật dữ liệu: SHA-256 tạo kết quả băm duy nhất cho dữ liệu, giúp xác định tính toàn vẹn của dữ liệu. Bất kỳ thay đổi nào trong dữ liệu sẽ dẫn đến thay đổi kết quả ban đầu, giúp phát hiện sự thay đổi trái phép.</w:t>
      </w:r>
    </w:p>
    <w:p w14:paraId="340423C6">
      <w:pPr>
        <w:numPr>
          <w:ilvl w:val="0"/>
          <w:numId w:val="22"/>
        </w:numPr>
        <w:spacing w:line="360" w:lineRule="auto"/>
        <w:ind w:left="720" w:leftChars="0" w:hanging="288" w:firstLineChars="0"/>
        <w:jc w:val="both"/>
        <w:rPr>
          <w:rFonts w:hint="default" w:ascii="Times New Roman" w:hAnsi="Times New Roman" w:eastAsia="Helvetica" w:cs="Times New Roman"/>
          <w:i w:val="0"/>
          <w:iCs w:val="0"/>
          <w:caps w:val="0"/>
          <w:color w:val="000000"/>
          <w:spacing w:val="0"/>
          <w:sz w:val="26"/>
          <w:szCs w:val="26"/>
          <w:shd w:val="clear" w:fill="FFFFFF"/>
          <w:lang w:val="en-US" w:eastAsia="zh-CN"/>
        </w:rPr>
      </w:pPr>
      <w:r>
        <w:rPr>
          <w:rFonts w:hint="default" w:ascii="Times New Roman" w:hAnsi="Times New Roman" w:eastAsia="Helvetica" w:cs="Times New Roman"/>
          <w:i w:val="0"/>
          <w:iCs w:val="0"/>
          <w:caps w:val="0"/>
          <w:color w:val="000000"/>
          <w:spacing w:val="0"/>
          <w:sz w:val="26"/>
          <w:szCs w:val="26"/>
          <w:shd w:val="clear" w:fill="FFFFFF"/>
          <w:lang w:val="en-US" w:eastAsia="zh-CN"/>
        </w:rPr>
        <w:t>Xác thực mật khẩu: Lưu trữ mật khẩu dưới dạng mã hash sẽ giúp bảo vệ mật khẩu gốc. Khi đăng nhập, mật khẩu nhập vào sẽ được băm và so sánh với kết quả băm đã được lưu trữ. Việc này sẽ giúp nâng cao bảo mật, ngăn chặn tiết lộ mật khẩu trong trường hợp hệ thống bị tấn công.</w:t>
      </w:r>
    </w:p>
    <w:p w14:paraId="69082C9D">
      <w:pPr>
        <w:numPr>
          <w:ilvl w:val="0"/>
          <w:numId w:val="22"/>
        </w:numPr>
        <w:spacing w:line="360" w:lineRule="auto"/>
        <w:ind w:left="720" w:leftChars="0" w:hanging="288" w:firstLineChars="0"/>
        <w:jc w:val="both"/>
        <w:rPr>
          <w:rFonts w:hint="default" w:ascii="Times New Roman" w:hAnsi="Times New Roman" w:eastAsia="Helvetica" w:cs="Times New Roman"/>
          <w:i w:val="0"/>
          <w:iCs w:val="0"/>
          <w:caps w:val="0"/>
          <w:color w:val="000000"/>
          <w:spacing w:val="0"/>
          <w:sz w:val="26"/>
          <w:szCs w:val="26"/>
          <w:shd w:val="clear" w:fill="FFFFFF"/>
          <w:lang w:val="en-US" w:eastAsia="zh-CN"/>
        </w:rPr>
      </w:pPr>
      <w:r>
        <w:rPr>
          <w:rFonts w:hint="default" w:ascii="Times New Roman" w:hAnsi="Times New Roman" w:eastAsia="Helvetica" w:cs="Times New Roman"/>
          <w:i w:val="0"/>
          <w:iCs w:val="0"/>
          <w:caps w:val="0"/>
          <w:color w:val="000000"/>
          <w:spacing w:val="0"/>
          <w:sz w:val="26"/>
          <w:szCs w:val="26"/>
          <w:shd w:val="clear" w:fill="FFFFFF"/>
          <w:lang w:val="en-US" w:eastAsia="zh-CN"/>
        </w:rPr>
        <w:t>Chứng thực dữ liệu: Tạo mã hash cho dữ liệu để xác nhận tính toàn vẹn của dữ liệu khi truyền tải. Bên nhận có thể kiểm tra tính chính xác của dữ liệu bằng cách so sánh mã hash.</w:t>
      </w:r>
    </w:p>
    <w:p w14:paraId="0B12AB19">
      <w:pPr>
        <w:numPr>
          <w:ilvl w:val="0"/>
          <w:numId w:val="22"/>
        </w:numPr>
        <w:spacing w:line="360" w:lineRule="auto"/>
        <w:ind w:left="720" w:leftChars="0" w:hanging="288" w:firstLineChars="0"/>
        <w:jc w:val="both"/>
        <w:rPr>
          <w:rFonts w:hint="default" w:ascii="Times New Roman" w:hAnsi="Times New Roman" w:eastAsia="Helvetica" w:cs="Times New Roman"/>
          <w:i w:val="0"/>
          <w:iCs w:val="0"/>
          <w:caps w:val="0"/>
          <w:color w:val="000000"/>
          <w:spacing w:val="0"/>
          <w:sz w:val="26"/>
          <w:szCs w:val="26"/>
          <w:shd w:val="clear" w:fill="FFFFFF"/>
          <w:lang w:val="en-US" w:eastAsia="zh-CN"/>
        </w:rPr>
      </w:pPr>
      <w:r>
        <w:rPr>
          <w:rFonts w:hint="default" w:ascii="Times New Roman" w:hAnsi="Times New Roman" w:eastAsia="Helvetica" w:cs="Times New Roman"/>
          <w:i w:val="0"/>
          <w:iCs w:val="0"/>
          <w:caps w:val="0"/>
          <w:color w:val="000000"/>
          <w:spacing w:val="0"/>
          <w:sz w:val="26"/>
          <w:szCs w:val="26"/>
          <w:shd w:val="clear" w:fill="FFFFFF"/>
          <w:lang w:val="en-US" w:eastAsia="zh-CN"/>
        </w:rPr>
        <w:t>Blockchain: SHA-256 tạo mã hash cho các khối dữ liệu trong blockchain. Các khối dữ liệu này được liên kết với nhau tạo thành chuỗi, đảm bảo tính toàn vẹn và chống giả mạo.</w:t>
      </w:r>
    </w:p>
    <w:p w14:paraId="67CC7273">
      <w:pPr>
        <w:numPr>
          <w:ilvl w:val="0"/>
          <w:numId w:val="22"/>
        </w:numPr>
        <w:spacing w:line="360" w:lineRule="auto"/>
        <w:ind w:left="720" w:leftChars="0" w:hanging="288" w:firstLineChars="0"/>
        <w:jc w:val="both"/>
        <w:rPr>
          <w:rFonts w:hint="default" w:ascii="Times New Roman" w:hAnsi="Times New Roman" w:eastAsia="Helvetica" w:cs="Times New Roman"/>
          <w:i w:val="0"/>
          <w:iCs w:val="0"/>
          <w:caps w:val="0"/>
          <w:color w:val="000000"/>
          <w:spacing w:val="0"/>
          <w:sz w:val="26"/>
          <w:szCs w:val="26"/>
          <w:shd w:val="clear" w:fill="FFFFFF"/>
          <w:lang w:val="en-US" w:eastAsia="zh-CN"/>
        </w:rPr>
      </w:pPr>
      <w:r>
        <w:rPr>
          <w:rFonts w:hint="default" w:ascii="Times New Roman" w:hAnsi="Times New Roman" w:eastAsia="Helvetica" w:cs="Times New Roman"/>
          <w:i w:val="0"/>
          <w:iCs w:val="0"/>
          <w:caps w:val="0"/>
          <w:color w:val="000000"/>
          <w:spacing w:val="0"/>
          <w:sz w:val="26"/>
          <w:szCs w:val="26"/>
          <w:shd w:val="clear" w:fill="FFFFFF"/>
          <w:lang w:val="en-US" w:eastAsia="zh-CN"/>
        </w:rPr>
        <w:t>Bảo mật SSL/TLS: SHA-256 được sử dụng trong mã hóa và xác thực trong giao thức SSL/TLS, giúp đảm bảo việc bảo mật cho các kết nối web và bảo vệ dữ liệu truyền tải khỏi bị tấn công.</w:t>
      </w:r>
    </w:p>
    <w:p w14:paraId="59D06182">
      <w:pPr>
        <w:pStyle w:val="4"/>
        <w:bidi w:val="0"/>
        <w:rPr>
          <w:rFonts w:hint="default" w:ascii="Times New Roman" w:hAnsi="Times New Roman" w:cs="Times New Roman"/>
          <w:lang w:val="en-US" w:eastAsia="zh-CN"/>
        </w:rPr>
      </w:pPr>
      <w:bookmarkStart w:id="26" w:name="_Toc32350"/>
      <w:r>
        <w:rPr>
          <w:rFonts w:hint="default" w:ascii="Times New Roman" w:hAnsi="Times New Roman" w:cs="Times New Roman"/>
          <w:lang w:val="en-US" w:eastAsia="zh-CN"/>
        </w:rPr>
        <w:t>2.2.2 Nguyên lý hoạt động của SHA-256</w:t>
      </w:r>
      <w:bookmarkEnd w:id="26"/>
    </w:p>
    <w:p w14:paraId="0AD517DB">
      <w:pPr>
        <w:spacing w:line="360" w:lineRule="auto"/>
        <w:rPr>
          <w:rFonts w:hint="default" w:ascii="Times New Roman" w:hAnsi="Times New Roman" w:cs="Times New Roman"/>
          <w:sz w:val="26"/>
          <w:szCs w:val="26"/>
          <w:lang w:val="en-US" w:eastAsia="zh-CN"/>
        </w:rPr>
      </w:pPr>
      <w:r>
        <w:rPr>
          <w:rFonts w:hint="default" w:ascii="Times New Roman" w:hAnsi="Times New Roman" w:cs="Times New Roman"/>
          <w:sz w:val="26"/>
          <w:szCs w:val="26"/>
          <w:lang w:val="en-US" w:eastAsia="zh-CN"/>
        </w:rPr>
        <w:tab/>
      </w:r>
      <w:r>
        <w:rPr>
          <w:rFonts w:hint="default" w:ascii="Times New Roman" w:hAnsi="Times New Roman" w:cs="Times New Roman"/>
          <w:sz w:val="26"/>
          <w:szCs w:val="26"/>
          <w:lang w:val="en-US" w:eastAsia="zh-CN"/>
        </w:rPr>
        <w:t>SHA-256 hoạt động dựa trên 2 bước là xử lý dữ liệu đầu vào và băm dữ liệu. Một số kí hiệu được sử dụng ở phần này bao gồm</w:t>
      </w:r>
    </w:p>
    <w:p w14:paraId="75970A8C">
      <w:pPr>
        <w:numPr>
          <w:ilvl w:val="0"/>
          <w:numId w:val="22"/>
        </w:numPr>
        <w:spacing w:line="360" w:lineRule="auto"/>
        <w:ind w:left="720" w:leftChars="0" w:hanging="288" w:firstLineChars="0"/>
        <w:rPr>
          <w:rFonts w:hint="default" w:ascii="Times New Roman" w:hAnsi="Times New Roman" w:cs="Times New Roman"/>
          <w:sz w:val="26"/>
          <w:szCs w:val="26"/>
          <w:lang w:val="en-US" w:eastAsia="zh-CN"/>
        </w:rPr>
      </w:pPr>
      <m:oMath>
        <m:r>
          <m:rPr>
            <m:sty m:val="p"/>
          </m:rPr>
          <w:rPr>
            <w:rFonts w:hint="default" w:ascii="Cambria Math" w:hAnsi="Cambria Math" w:cs="Times New Roman"/>
            <w:sz w:val="26"/>
            <w:szCs w:val="26"/>
            <w:lang w:val="en-US"/>
          </w:rPr>
          <m:t>⊕</m:t>
        </m:r>
      </m:oMath>
      <w:r>
        <w:rPr>
          <w:rFonts w:hint="default" w:ascii="Times New Roman" w:hAnsi="Times New Roman" w:cs="Times New Roman"/>
          <w:i w:val="0"/>
          <w:sz w:val="26"/>
          <w:szCs w:val="26"/>
          <w:lang w:val="en-US"/>
        </w:rPr>
        <w:t xml:space="preserve"> biểu diễn cho toán tử XOR.</w:t>
      </w:r>
    </w:p>
    <w:p w14:paraId="309E0170">
      <w:pPr>
        <w:numPr>
          <w:ilvl w:val="0"/>
          <w:numId w:val="22"/>
        </w:numPr>
        <w:spacing w:line="360" w:lineRule="auto"/>
        <w:ind w:left="720" w:leftChars="0" w:hanging="288" w:firstLineChars="0"/>
        <w:rPr>
          <w:rFonts w:hint="default" w:ascii="Times New Roman" w:hAnsi="Times New Roman" w:cs="Times New Roman"/>
          <w:sz w:val="26"/>
          <w:szCs w:val="26"/>
          <w:lang w:val="en-US" w:eastAsia="zh-CN"/>
        </w:rPr>
      </w:pPr>
      <m:oMath>
        <m:r>
          <m:rPr>
            <m:sty m:val="p"/>
          </m:rPr>
          <w:rPr>
            <w:rFonts w:hint="default" w:ascii="Cambria Math" w:hAnsi="Cambria Math" w:cs="Times New Roman"/>
            <w:sz w:val="26"/>
            <w:szCs w:val="26"/>
            <w:lang w:val="en-US"/>
          </w:rPr>
          <m:t>⋀</m:t>
        </m:r>
      </m:oMath>
      <w:r>
        <w:rPr>
          <w:rFonts w:hint="default" w:ascii="Times New Roman" w:hAnsi="Times New Roman" w:cs="Times New Roman"/>
          <w:i w:val="0"/>
          <w:sz w:val="26"/>
          <w:szCs w:val="26"/>
          <w:lang w:val="en-US"/>
        </w:rPr>
        <w:t xml:space="preserve"> biểu diễn cho toán tử AND.</w:t>
      </w:r>
    </w:p>
    <w:p w14:paraId="627D101C">
      <w:pPr>
        <w:numPr>
          <w:ilvl w:val="0"/>
          <w:numId w:val="22"/>
        </w:numPr>
        <w:spacing w:line="360" w:lineRule="auto"/>
        <w:ind w:left="720" w:leftChars="0" w:hanging="288" w:firstLineChars="0"/>
        <w:rPr>
          <w:rFonts w:hint="default" w:ascii="Times New Roman" w:hAnsi="Times New Roman" w:cs="Times New Roman"/>
          <w:sz w:val="26"/>
          <w:szCs w:val="26"/>
          <w:lang w:val="en-US" w:eastAsia="zh-CN"/>
        </w:rPr>
      </w:pPr>
      <m:oMath>
        <m:r>
          <m:rPr>
            <m:sty m:val="p"/>
          </m:rPr>
          <w:rPr>
            <w:rFonts w:hint="default" w:ascii="Cambria Math" w:hAnsi="Cambria Math" w:cs="Times New Roman"/>
            <w:sz w:val="26"/>
            <w:szCs w:val="26"/>
            <w:lang w:val="en-US"/>
          </w:rPr>
          <m:t>¬</m:t>
        </m:r>
      </m:oMath>
      <w:r>
        <w:rPr>
          <w:rFonts w:hint="default" w:ascii="Times New Roman" w:hAnsi="Times New Roman" w:cs="Times New Roman"/>
          <w:i w:val="0"/>
          <w:sz w:val="26"/>
          <w:szCs w:val="26"/>
          <w:lang w:val="en-US"/>
        </w:rPr>
        <w:t xml:space="preserve"> biểu diễn cho toán tử NOT.</w:t>
      </w:r>
    </w:p>
    <w:p w14:paraId="631F2CEF">
      <w:pPr>
        <w:numPr>
          <w:ilvl w:val="0"/>
          <w:numId w:val="22"/>
        </w:numPr>
        <w:spacing w:line="360" w:lineRule="auto"/>
        <w:ind w:left="720" w:leftChars="0" w:hanging="288" w:firstLineChars="0"/>
        <w:rPr>
          <w:rFonts w:hint="default" w:ascii="Times New Roman" w:hAnsi="Times New Roman" w:cs="Times New Roman"/>
          <w:sz w:val="26"/>
          <w:szCs w:val="26"/>
          <w:lang w:val="en-US" w:eastAsia="zh-CN"/>
        </w:rPr>
      </w:pPr>
      <w:r>
        <w:rPr>
          <w:rFonts w:hint="default" w:ascii="Times New Roman" w:hAnsi="Times New Roman" w:cs="Times New Roman"/>
          <w:i w:val="0"/>
          <w:sz w:val="26"/>
          <w:szCs w:val="26"/>
          <w:lang w:val="en-US"/>
        </w:rPr>
        <w:t xml:space="preserve">Phép cộng ở đây là cộng nhị phân modulo </w:t>
      </w:r>
      <m:oMath>
        <m:sSup>
          <m:sSupPr>
            <m:ctrlPr>
              <w:rPr>
                <w:rFonts w:hint="default" w:ascii="Cambria Math" w:hAnsi="Cambria Math" w:cs="Times New Roman"/>
                <w:i/>
                <w:sz w:val="26"/>
                <w:szCs w:val="26"/>
                <w:lang w:val="en-US"/>
              </w:rPr>
            </m:ctrlPr>
          </m:sSupPr>
          <m:e>
            <m:r>
              <m:rPr/>
              <w:rPr>
                <w:rFonts w:hint="default" w:ascii="Cambria Math" w:hAnsi="Cambria Math" w:cs="Times New Roman"/>
                <w:sz w:val="26"/>
                <w:szCs w:val="26"/>
                <w:lang w:val="en-US"/>
              </w:rPr>
              <m:t>2</m:t>
            </m:r>
            <m:ctrlPr>
              <w:rPr>
                <w:rFonts w:hint="default" w:ascii="Cambria Math" w:hAnsi="Cambria Math" w:cs="Times New Roman"/>
                <w:i/>
                <w:sz w:val="26"/>
                <w:szCs w:val="26"/>
                <w:lang w:val="en-US"/>
              </w:rPr>
            </m:ctrlPr>
          </m:e>
          <m:sup>
            <m:r>
              <m:rPr/>
              <w:rPr>
                <w:rFonts w:hint="default" w:ascii="Cambria Math" w:hAnsi="Cambria Math" w:cs="Times New Roman"/>
                <w:sz w:val="26"/>
                <w:szCs w:val="26"/>
                <w:lang w:val="en-US"/>
              </w:rPr>
              <m:t>32</m:t>
            </m:r>
            <m:ctrlPr>
              <w:rPr>
                <w:rFonts w:hint="default" w:ascii="Cambria Math" w:hAnsi="Cambria Math" w:cs="Times New Roman"/>
                <w:i/>
                <w:sz w:val="26"/>
                <w:szCs w:val="26"/>
                <w:lang w:val="en-US"/>
              </w:rPr>
            </m:ctrlPr>
          </m:sup>
        </m:sSup>
      </m:oMath>
      <w:r>
        <w:rPr>
          <w:rFonts w:hint="default" w:ascii="Times New Roman" w:hAnsi="Times New Roman" w:cs="Times New Roman"/>
          <w:i w:val="0"/>
          <w:sz w:val="26"/>
          <w:szCs w:val="26"/>
          <w:lang w:val="en-US"/>
        </w:rPr>
        <w:t>.</w:t>
      </w:r>
    </w:p>
    <w:p w14:paraId="597C49E1">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2.2.2.1 Xử lý dữ liệu đầu vào</w:t>
      </w:r>
    </w:p>
    <w:p w14:paraId="7C1AD865">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69865" cy="1858010"/>
            <wp:effectExtent l="0" t="0" r="3175" b="1270"/>
            <wp:docPr id="3" name="Picture 3" descr="SHA25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256_1"/>
                    <pic:cNvPicPr>
                      <a:picLocks noChangeAspect="1"/>
                    </pic:cNvPicPr>
                  </pic:nvPicPr>
                  <pic:blipFill>
                    <a:blip r:embed="rId8"/>
                    <a:stretch>
                      <a:fillRect/>
                    </a:stretch>
                  </pic:blipFill>
                  <pic:spPr>
                    <a:xfrm>
                      <a:off x="0" y="0"/>
                      <a:ext cx="5269865" cy="1858010"/>
                    </a:xfrm>
                    <a:prstGeom prst="rect">
                      <a:avLst/>
                    </a:prstGeom>
                  </pic:spPr>
                </pic:pic>
              </a:graphicData>
            </a:graphic>
          </wp:inline>
        </w:drawing>
      </w:r>
    </w:p>
    <w:p w14:paraId="7501D0B7">
      <w:pPr>
        <w:pStyle w:val="23"/>
        <w:spacing w:line="360" w:lineRule="auto"/>
        <w:jc w:val="center"/>
        <w:rPr>
          <w:rFonts w:hint="default" w:ascii="Times New Roman" w:hAnsi="Times New Roman" w:cs="Times New Roman"/>
          <w:lang w:val="en-US" w:eastAsia="zh-CN"/>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2-</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bookmarkStart w:id="27" w:name="_Toc7735"/>
      <w:bookmarkStart w:id="28" w:name="_Toc8752"/>
      <w:bookmarkStart w:id="29" w:name="_Toc7763"/>
      <w:bookmarkStart w:id="30" w:name="_Toc7418"/>
      <w:bookmarkStart w:id="31" w:name="_Toc23790"/>
      <w:r>
        <w:rPr>
          <w:rFonts w:hint="default" w:ascii="Times New Roman" w:hAnsi="Times New Roman" w:cs="Times New Roman"/>
          <w:i/>
          <w:iCs/>
          <w:sz w:val="24"/>
          <w:szCs w:val="24"/>
          <w:lang w:val="en-US"/>
        </w:rPr>
        <w:t>. Quá trình xử lý dữ liệu đầu vào của SHA-256</w:t>
      </w:r>
      <w:bookmarkEnd w:id="27"/>
      <w:bookmarkEnd w:id="28"/>
      <w:bookmarkEnd w:id="29"/>
      <w:bookmarkEnd w:id="30"/>
      <w:bookmarkEnd w:id="31"/>
    </w:p>
    <w:p w14:paraId="5FBE1AA2">
      <w:pPr>
        <w:spacing w:line="360" w:lineRule="auto"/>
        <w:jc w:val="both"/>
        <w:rPr>
          <w:rFonts w:hint="default" w:ascii="Times New Roman" w:hAnsi="Times New Roman" w:cs="Times New Roman"/>
          <w:b w:val="0"/>
          <w:i w:val="0"/>
          <w:sz w:val="26"/>
          <w:szCs w:val="26"/>
          <w:lang w:val="en-US" w:eastAsia="zh-CN" w:bidi="ar-SA"/>
        </w:rPr>
      </w:pPr>
      <w:r>
        <w:rPr>
          <w:rFonts w:hint="default" w:ascii="Times New Roman" w:hAnsi="Times New Roman" w:cs="Times New Roman"/>
          <w:sz w:val="26"/>
          <w:szCs w:val="26"/>
          <w:lang w:val="en-US" w:eastAsia="zh-CN"/>
        </w:rPr>
        <w:tab/>
      </w:r>
      <w:r>
        <w:rPr>
          <w:rFonts w:hint="default" w:ascii="Times New Roman" w:hAnsi="Times New Roman" w:cs="Times New Roman"/>
          <w:sz w:val="26"/>
          <w:szCs w:val="26"/>
          <w:lang w:val="en-US" w:eastAsia="zh-CN"/>
        </w:rPr>
        <w:t xml:space="preserve">Dữ liệu đầu vào sẽ được chuyển thành chuỗi nhị phân. Sau đó, ta thêm vào chuỗi nhị phân trên một bit ‘1’ và các bit ‘0’ sao cho khi thêm 64 bit là độ dài của chuỗi nhị phân ban đầu ở dạng nhị phân thì ta được kết quả là một chuỗi nhị phân có độ dài là bội số của 512. Tiếp đến, ta sẽ chia chuỗi nhị phân trên thành các khối </w:t>
      </w:r>
      <m:oMath>
        <m:sSub>
          <m:sSubPr>
            <m:ctrlPr>
              <w:rPr>
                <w:rFonts w:hint="default" w:ascii="Cambria Math" w:hAnsi="Cambria Math" w:cs="Times New Roman"/>
                <w:i w:val="0"/>
                <w:iCs/>
                <w:sz w:val="26"/>
                <w:szCs w:val="26"/>
                <w:lang w:val="en-US"/>
              </w:rPr>
            </m:ctrlPr>
          </m:sSubPr>
          <m:e>
            <m:r>
              <m:rPr>
                <m:sty m:val="p"/>
              </m:rPr>
              <w:rPr>
                <w:rFonts w:hint="default" w:ascii="Cambria Math" w:hAnsi="Cambria Math" w:cs="Times New Roman"/>
                <w:sz w:val="26"/>
                <w:szCs w:val="26"/>
                <w:lang w:val="en-US"/>
              </w:rPr>
              <m:t>m</m:t>
            </m:r>
            <m:ctrlPr>
              <w:rPr>
                <w:rFonts w:hint="default" w:ascii="Cambria Math" w:hAnsi="Cambria Math" w:cs="Times New Roman"/>
                <w:i w:val="0"/>
                <w:iCs/>
                <w:sz w:val="26"/>
                <w:szCs w:val="26"/>
                <w:lang w:val="en-US"/>
              </w:rPr>
            </m:ctrlPr>
          </m:e>
          <m:sub>
            <m:r>
              <m:rPr>
                <m:sty m:val="p"/>
              </m:rPr>
              <w:rPr>
                <w:rFonts w:hint="default" w:ascii="Cambria Math" w:hAnsi="Cambria Math" w:cs="Times New Roman"/>
                <w:sz w:val="26"/>
                <w:szCs w:val="26"/>
                <w:lang w:val="en-US"/>
              </w:rPr>
              <m:t>i</m:t>
            </m:r>
            <m:ctrlPr>
              <w:rPr>
                <w:rFonts w:hint="default" w:ascii="Cambria Math" w:hAnsi="Cambria Math" w:cs="Times New Roman"/>
                <w:i w:val="0"/>
                <w:iCs/>
                <w:sz w:val="26"/>
                <w:szCs w:val="26"/>
                <w:lang w:val="en-US"/>
              </w:rPr>
            </m:ctrlPr>
          </m:sub>
        </m:sSub>
      </m:oMath>
      <w:r>
        <w:rPr>
          <w:rFonts w:hint="default" w:ascii="Times New Roman" w:hAnsi="Times New Roman" w:cs="Times New Roman"/>
          <w:i w:val="0"/>
          <w:iCs/>
          <w:sz w:val="26"/>
          <w:szCs w:val="26"/>
          <w:lang w:val="en-US"/>
        </w:rPr>
        <w:t xml:space="preserve"> có độ dài 32 bit và khởi tạo một mảng w gồm 64 phần tử được xác định như sau: với </w:t>
      </w:r>
      <m:oMath>
        <m:r>
          <m:rPr>
            <m:sty m:val="p"/>
          </m:rPr>
          <w:rPr>
            <w:rFonts w:hint="default" w:ascii="Cambria Math" w:hAnsi="Cambria Math" w:cs="Times New Roman"/>
            <w:sz w:val="26"/>
            <w:szCs w:val="26"/>
            <w:lang w:val="en-US" w:eastAsia="zh-CN" w:bidi="ar-SA"/>
          </w:rPr>
          <m:t>0≤i≤15</m:t>
        </m:r>
      </m:oMath>
      <w:r>
        <w:rPr>
          <w:rFonts w:hint="default" w:ascii="Times New Roman" w:hAnsi="Times New Roman" w:cs="Times New Roman"/>
          <w:i w:val="0"/>
          <w:iCs/>
          <w:sz w:val="26"/>
          <w:szCs w:val="26"/>
          <w:lang w:val="en-US" w:eastAsia="zh-CN" w:bidi="ar-SA"/>
        </w:rPr>
        <w:t xml:space="preserve"> thì </w:t>
      </w:r>
      <m:oMath>
        <m:sSub>
          <m:sSubPr>
            <m:ctrlPr>
              <w:rPr>
                <w:rFonts w:hint="default" w:ascii="Cambria Math" w:hAnsi="Cambria Math" w:cs="Times New Roman"/>
                <w:b w:val="0"/>
                <w:i w:val="0"/>
                <w:sz w:val="26"/>
                <w:szCs w:val="26"/>
                <w:lang w:val="en-US" w:eastAsia="zh-CN" w:bidi="ar-SA"/>
              </w:rPr>
            </m:ctrlPr>
          </m:sSubPr>
          <m:e>
            <m:r>
              <m:rPr>
                <m:sty m:val="p"/>
              </m:rPr>
              <w:rPr>
                <w:rFonts w:hint="default" w:ascii="Cambria Math" w:hAnsi="Cambria Math" w:cs="Times New Roman"/>
                <w:sz w:val="26"/>
                <w:szCs w:val="26"/>
                <w:lang w:val="en-US" w:eastAsia="zh-CN" w:bidi="ar-SA"/>
              </w:rPr>
              <m:t>w</m:t>
            </m:r>
            <m:ctrlPr>
              <w:rPr>
                <w:rFonts w:hint="default" w:ascii="Cambria Math" w:hAnsi="Cambria Math" w:cs="Times New Roman"/>
                <w:b w:val="0"/>
                <w:i w:val="0"/>
                <w:sz w:val="26"/>
                <w:szCs w:val="26"/>
                <w:lang w:val="en-US" w:eastAsia="zh-CN" w:bidi="ar-SA"/>
              </w:rPr>
            </m:ctrlPr>
          </m:e>
          <m:sub>
            <m:r>
              <m:rPr>
                <m:sty m:val="p"/>
              </m:rPr>
              <w:rPr>
                <w:rFonts w:hint="default" w:ascii="Cambria Math" w:hAnsi="Cambria Math" w:cs="Times New Roman"/>
                <w:sz w:val="26"/>
                <w:szCs w:val="26"/>
                <w:lang w:val="en-US" w:eastAsia="zh-CN" w:bidi="ar-SA"/>
              </w:rPr>
              <m:t>i</m:t>
            </m:r>
            <m:ctrlPr>
              <w:rPr>
                <w:rFonts w:hint="default" w:ascii="Cambria Math" w:hAnsi="Cambria Math" w:cs="Times New Roman"/>
                <w:b w:val="0"/>
                <w:i w:val="0"/>
                <w:sz w:val="26"/>
                <w:szCs w:val="26"/>
                <w:lang w:val="en-US" w:eastAsia="zh-CN" w:bidi="ar-SA"/>
              </w:rPr>
            </m:ctrlPr>
          </m:sub>
        </m:sSub>
        <m:r>
          <m:rPr>
            <m:sty m:val="p"/>
          </m:rPr>
          <w:rPr>
            <w:rFonts w:hint="default" w:ascii="Cambria Math" w:hAnsi="Cambria Math" w:cs="Times New Roman"/>
            <w:sz w:val="26"/>
            <w:szCs w:val="26"/>
            <w:lang w:val="en-US" w:eastAsia="zh-CN" w:bidi="ar-SA"/>
          </w:rPr>
          <m:t>=</m:t>
        </m:r>
        <m:sSub>
          <m:sSubPr>
            <m:ctrlPr>
              <w:rPr>
                <w:rFonts w:hint="default" w:ascii="Cambria Math" w:hAnsi="Cambria Math" w:cs="Times New Roman"/>
                <w:b w:val="0"/>
                <w:i w:val="0"/>
                <w:sz w:val="26"/>
                <w:szCs w:val="26"/>
                <w:lang w:val="en-US" w:eastAsia="zh-CN" w:bidi="ar-SA"/>
              </w:rPr>
            </m:ctrlPr>
          </m:sSubPr>
          <m:e>
            <m:r>
              <m:rPr>
                <m:sty m:val="p"/>
              </m:rPr>
              <w:rPr>
                <w:rFonts w:hint="default" w:ascii="Cambria Math" w:hAnsi="Cambria Math" w:cs="Times New Roman"/>
                <w:sz w:val="26"/>
                <w:szCs w:val="26"/>
                <w:lang w:val="en-US" w:eastAsia="zh-CN" w:bidi="ar-SA"/>
              </w:rPr>
              <m:t>m</m:t>
            </m:r>
            <m:ctrlPr>
              <w:rPr>
                <w:rFonts w:hint="default" w:ascii="Cambria Math" w:hAnsi="Cambria Math" w:cs="Times New Roman"/>
                <w:b w:val="0"/>
                <w:i w:val="0"/>
                <w:sz w:val="26"/>
                <w:szCs w:val="26"/>
                <w:lang w:val="en-US" w:eastAsia="zh-CN" w:bidi="ar-SA"/>
              </w:rPr>
            </m:ctrlPr>
          </m:e>
          <m:sub>
            <m:r>
              <m:rPr>
                <m:sty m:val="p"/>
              </m:rPr>
              <w:rPr>
                <w:rFonts w:hint="default" w:ascii="Cambria Math" w:hAnsi="Cambria Math" w:cs="Times New Roman"/>
                <w:sz w:val="26"/>
                <w:szCs w:val="26"/>
                <w:lang w:val="en-US" w:eastAsia="zh-CN" w:bidi="ar-SA"/>
              </w:rPr>
              <m:t>i</m:t>
            </m:r>
            <m:ctrlPr>
              <w:rPr>
                <w:rFonts w:hint="default" w:ascii="Cambria Math" w:hAnsi="Cambria Math" w:cs="Times New Roman"/>
                <w:b w:val="0"/>
                <w:i w:val="0"/>
                <w:sz w:val="26"/>
                <w:szCs w:val="26"/>
                <w:lang w:val="en-US" w:eastAsia="zh-CN" w:bidi="ar-SA"/>
              </w:rPr>
            </m:ctrlPr>
          </m:sub>
        </m:sSub>
      </m:oMath>
      <w:r>
        <w:rPr>
          <w:rFonts w:hint="default" w:ascii="Times New Roman" w:hAnsi="Times New Roman" w:cs="Times New Roman"/>
          <w:b w:val="0"/>
          <w:i w:val="0"/>
          <w:sz w:val="26"/>
          <w:szCs w:val="26"/>
          <w:lang w:val="en-US" w:eastAsia="zh-CN" w:bidi="ar-SA"/>
        </w:rPr>
        <w:t xml:space="preserve"> và với </w:t>
      </w:r>
      <m:oMath>
        <m:r>
          <m:rPr>
            <m:sty m:val="p"/>
          </m:rPr>
          <w:rPr>
            <w:rFonts w:hint="default" w:ascii="Cambria Math" w:hAnsi="Cambria Math" w:cs="Times New Roman"/>
            <w:sz w:val="26"/>
            <w:szCs w:val="26"/>
            <w:lang w:val="en-US" w:eastAsia="zh-CN" w:bidi="ar-SA"/>
          </w:rPr>
          <m:t>16≤i≤63</m:t>
        </m:r>
      </m:oMath>
      <w:r>
        <w:rPr>
          <w:rFonts w:hint="default" w:ascii="Times New Roman" w:hAnsi="Times New Roman" w:cs="Times New Roman"/>
          <w:b w:val="0"/>
          <w:i w:val="0"/>
          <w:sz w:val="26"/>
          <w:szCs w:val="26"/>
          <w:lang w:val="en-US" w:eastAsia="zh-CN" w:bidi="ar-SA"/>
        </w:rPr>
        <w:t xml:space="preserve"> thì</w:t>
      </w:r>
    </w:p>
    <w:p w14:paraId="03AE97C4">
      <w:pPr>
        <w:spacing w:line="360" w:lineRule="auto"/>
        <w:jc w:val="both"/>
        <w:rPr>
          <w:rFonts w:hint="default" w:ascii="Times New Roman" w:hAnsi="Times New Roman" w:cs="Times New Roman"/>
          <w:b w:val="0"/>
          <w:i w:val="0"/>
          <w:sz w:val="26"/>
          <w:szCs w:val="26"/>
          <w:lang w:val="en-US" w:eastAsia="zh-CN" w:bidi="ar-SA"/>
        </w:rPr>
      </w:pPr>
      <m:oMathPara>
        <m:oMath>
          <m:sSub>
            <m:sSubPr>
              <m:ctrlPr>
                <w:rPr>
                  <w:rFonts w:hint="default" w:ascii="Cambria Math" w:hAnsi="Cambria Math" w:cs="Times New Roman"/>
                  <w:b w:val="0"/>
                  <w:i w:val="0"/>
                  <w:sz w:val="26"/>
                  <w:szCs w:val="26"/>
                  <w:lang w:val="en-US" w:eastAsia="zh-CN" w:bidi="ar-SA"/>
                </w:rPr>
              </m:ctrlPr>
            </m:sSubPr>
            <m:e>
              <m:r>
                <m:rPr>
                  <m:sty m:val="p"/>
                </m:rPr>
                <w:rPr>
                  <w:rFonts w:hint="default" w:ascii="Cambria Math" w:hAnsi="Cambria Math" w:cs="Times New Roman"/>
                  <w:sz w:val="26"/>
                  <w:szCs w:val="26"/>
                  <w:lang w:val="en-US" w:eastAsia="zh-CN" w:bidi="ar-SA"/>
                </w:rPr>
                <m:t>w</m:t>
              </m:r>
              <m:ctrlPr>
                <w:rPr>
                  <w:rFonts w:hint="default" w:ascii="Cambria Math" w:hAnsi="Cambria Math" w:cs="Times New Roman"/>
                  <w:b w:val="0"/>
                  <w:i w:val="0"/>
                  <w:sz w:val="26"/>
                  <w:szCs w:val="26"/>
                  <w:lang w:val="en-US" w:eastAsia="zh-CN" w:bidi="ar-SA"/>
                </w:rPr>
              </m:ctrlPr>
            </m:e>
            <m:sub>
              <m:r>
                <m:rPr>
                  <m:sty m:val="p"/>
                </m:rPr>
                <w:rPr>
                  <w:rFonts w:hint="default" w:ascii="Cambria Math" w:hAnsi="Cambria Math" w:cs="Times New Roman"/>
                  <w:sz w:val="26"/>
                  <w:szCs w:val="26"/>
                  <w:lang w:val="en-US" w:eastAsia="zh-CN" w:bidi="ar-SA"/>
                </w:rPr>
                <m:t>i</m:t>
              </m:r>
              <m:ctrlPr>
                <w:rPr>
                  <w:rFonts w:hint="default" w:ascii="Cambria Math" w:hAnsi="Cambria Math" w:cs="Times New Roman"/>
                  <w:b w:val="0"/>
                  <w:i w:val="0"/>
                  <w:sz w:val="26"/>
                  <w:szCs w:val="26"/>
                  <w:lang w:val="en-US" w:eastAsia="zh-CN" w:bidi="ar-SA"/>
                </w:rPr>
              </m:ctrlPr>
            </m:sub>
          </m:sSub>
          <m:r>
            <m:rPr>
              <m:sty m:val="p"/>
            </m:rPr>
            <w:rPr>
              <w:rFonts w:hint="default" w:ascii="Cambria Math" w:hAnsi="Cambria Math" w:cs="Times New Roman"/>
              <w:sz w:val="26"/>
              <w:szCs w:val="26"/>
              <w:lang w:val="en-US" w:eastAsia="zh-CN" w:bidi="ar-SA"/>
            </w:rPr>
            <m:t>=</m:t>
          </m:r>
          <m:sSub>
            <m:sSubPr>
              <m:ctrlPr>
                <w:rPr>
                  <w:rFonts w:hint="default" w:ascii="Cambria Math" w:hAnsi="Cambria Math" w:cs="Times New Roman"/>
                  <w:b w:val="0"/>
                  <w:sz w:val="26"/>
                  <w:szCs w:val="26"/>
                  <w:lang w:val="en-US" w:eastAsia="zh-CN" w:bidi="ar-SA"/>
                </w:rPr>
              </m:ctrlPr>
            </m:sSubPr>
            <m:e>
              <m:r>
                <m:rPr>
                  <m:sty m:val="p"/>
                </m:rPr>
                <w:rPr>
                  <w:rFonts w:hint="default" w:ascii="Cambria Math" w:hAnsi="Cambria Math" w:cs="Times New Roman"/>
                  <w:sz w:val="26"/>
                  <w:szCs w:val="26"/>
                  <w:lang w:val="en-US" w:bidi="ar-SA"/>
                </w:rPr>
                <m:t>σ</m:t>
              </m:r>
              <m:ctrlPr>
                <w:rPr>
                  <w:rFonts w:hint="default" w:ascii="Cambria Math" w:hAnsi="Cambria Math" w:cs="Times New Roman"/>
                  <w:b w:val="0"/>
                  <w:i w:val="0"/>
                  <w:sz w:val="26"/>
                  <w:szCs w:val="26"/>
                  <w:lang w:val="en-US" w:eastAsia="zh-CN" w:bidi="ar-SA"/>
                </w:rPr>
              </m:ctrlPr>
            </m:e>
            <m:sub>
              <m:r>
                <m:rPr>
                  <m:sty m:val="p"/>
                </m:rPr>
                <w:rPr>
                  <w:rFonts w:hint="default" w:ascii="Cambria Math" w:hAnsi="Cambria Math" w:cs="Times New Roman"/>
                  <w:sz w:val="26"/>
                  <w:szCs w:val="26"/>
                  <w:lang w:val="en-US" w:eastAsia="zh-CN" w:bidi="ar-SA"/>
                </w:rPr>
                <m:t>0</m:t>
              </m:r>
              <m:ctrlPr>
                <w:rPr>
                  <w:rFonts w:hint="default" w:ascii="Cambria Math" w:hAnsi="Cambria Math" w:cs="Times New Roman"/>
                  <w:b w:val="0"/>
                  <w:i w:val="0"/>
                  <w:sz w:val="26"/>
                  <w:szCs w:val="26"/>
                  <w:lang w:val="en-US" w:eastAsia="zh-CN" w:bidi="ar-SA"/>
                </w:rPr>
              </m:ctrlPr>
            </m:sub>
          </m:sSub>
          <m:r>
            <m:rPr>
              <m:sty m:val="p"/>
            </m:rPr>
            <w:rPr>
              <w:rFonts w:hint="default" w:ascii="Cambria Math" w:hAnsi="Cambria Math" w:cs="Times New Roman"/>
              <w:sz w:val="26"/>
              <w:szCs w:val="26"/>
              <w:lang w:val="en-US" w:eastAsia="zh-CN" w:bidi="ar-SA"/>
            </w:rPr>
            <m:t>(</m:t>
          </m:r>
          <m:sSub>
            <m:sSubPr>
              <m:ctrlPr>
                <w:rPr>
                  <w:rFonts w:hint="default" w:ascii="Cambria Math" w:hAnsi="Cambria Math" w:cs="Times New Roman"/>
                  <w:b w:val="0"/>
                  <w:i w:val="0"/>
                  <w:sz w:val="26"/>
                  <w:szCs w:val="26"/>
                  <w:lang w:val="en-US" w:eastAsia="zh-CN" w:bidi="ar-SA"/>
                </w:rPr>
              </m:ctrlPr>
            </m:sSubPr>
            <m:e>
              <m:r>
                <m:rPr>
                  <m:sty m:val="p"/>
                </m:rPr>
                <w:rPr>
                  <w:rFonts w:hint="default" w:ascii="Cambria Math" w:hAnsi="Cambria Math" w:cs="Times New Roman"/>
                  <w:sz w:val="26"/>
                  <w:szCs w:val="26"/>
                  <w:lang w:val="en-US" w:eastAsia="zh-CN" w:bidi="ar-SA"/>
                </w:rPr>
                <m:t>w</m:t>
              </m:r>
              <m:ctrlPr>
                <w:rPr>
                  <w:rFonts w:hint="default" w:ascii="Cambria Math" w:hAnsi="Cambria Math" w:cs="Times New Roman"/>
                  <w:b w:val="0"/>
                  <w:i w:val="0"/>
                  <w:sz w:val="26"/>
                  <w:szCs w:val="26"/>
                  <w:lang w:val="en-US" w:eastAsia="zh-CN" w:bidi="ar-SA"/>
                </w:rPr>
              </m:ctrlPr>
            </m:e>
            <m:sub>
              <m:r>
                <m:rPr>
                  <m:sty m:val="p"/>
                </m:rPr>
                <w:rPr>
                  <w:rFonts w:hint="default" w:ascii="Cambria Math" w:hAnsi="Cambria Math" w:cs="Times New Roman"/>
                  <w:sz w:val="26"/>
                  <w:szCs w:val="26"/>
                  <w:lang w:val="en-US" w:eastAsia="zh-CN" w:bidi="ar-SA"/>
                </w:rPr>
                <m:t>i−2</m:t>
              </m:r>
              <m:ctrlPr>
                <w:rPr>
                  <w:rFonts w:hint="default" w:ascii="Cambria Math" w:hAnsi="Cambria Math" w:cs="Times New Roman"/>
                  <w:b w:val="0"/>
                  <w:i w:val="0"/>
                  <w:sz w:val="26"/>
                  <w:szCs w:val="26"/>
                  <w:lang w:val="en-US" w:eastAsia="zh-CN" w:bidi="ar-SA"/>
                </w:rPr>
              </m:ctrlPr>
            </m:sub>
          </m:sSub>
          <m:r>
            <m:rPr>
              <m:sty m:val="p"/>
            </m:rPr>
            <w:rPr>
              <w:rFonts w:hint="default" w:ascii="Cambria Math" w:hAnsi="Cambria Math" w:cs="Times New Roman"/>
              <w:sz w:val="26"/>
              <w:szCs w:val="26"/>
              <w:lang w:val="en-US" w:eastAsia="zh-CN" w:bidi="ar-SA"/>
            </w:rPr>
            <m:t>)+</m:t>
          </m:r>
          <m:sSub>
            <m:sSubPr>
              <m:ctrlPr>
                <w:rPr>
                  <w:rFonts w:hint="default" w:ascii="Cambria Math" w:hAnsi="Cambria Math" w:cs="Times New Roman"/>
                  <w:b w:val="0"/>
                  <w:i w:val="0"/>
                  <w:sz w:val="26"/>
                  <w:szCs w:val="26"/>
                  <w:lang w:val="en-US" w:eastAsia="zh-CN" w:bidi="ar-SA"/>
                </w:rPr>
              </m:ctrlPr>
            </m:sSubPr>
            <m:e>
              <m:r>
                <m:rPr>
                  <m:sty m:val="p"/>
                </m:rPr>
                <w:rPr>
                  <w:rFonts w:hint="default" w:ascii="Cambria Math" w:hAnsi="Cambria Math" w:cs="Times New Roman"/>
                  <w:sz w:val="26"/>
                  <w:szCs w:val="26"/>
                  <w:lang w:val="en-US" w:eastAsia="zh-CN" w:bidi="ar-SA"/>
                </w:rPr>
                <m:t>w</m:t>
              </m:r>
              <m:ctrlPr>
                <w:rPr>
                  <w:rFonts w:hint="default" w:ascii="Cambria Math" w:hAnsi="Cambria Math" w:cs="Times New Roman"/>
                  <w:b w:val="0"/>
                  <w:i w:val="0"/>
                  <w:sz w:val="26"/>
                  <w:szCs w:val="26"/>
                  <w:lang w:val="en-US" w:eastAsia="zh-CN" w:bidi="ar-SA"/>
                </w:rPr>
              </m:ctrlPr>
            </m:e>
            <m:sub>
              <m:r>
                <m:rPr>
                  <m:sty m:val="p"/>
                </m:rPr>
                <w:rPr>
                  <w:rFonts w:hint="default" w:ascii="Cambria Math" w:hAnsi="Cambria Math" w:cs="Times New Roman"/>
                  <w:sz w:val="26"/>
                  <w:szCs w:val="26"/>
                  <w:lang w:val="en-US" w:eastAsia="zh-CN" w:bidi="ar-SA"/>
                </w:rPr>
                <m:t>i−7</m:t>
              </m:r>
              <m:ctrlPr>
                <w:rPr>
                  <w:rFonts w:hint="default" w:ascii="Cambria Math" w:hAnsi="Cambria Math" w:cs="Times New Roman"/>
                  <w:b w:val="0"/>
                  <w:i w:val="0"/>
                  <w:sz w:val="26"/>
                  <w:szCs w:val="26"/>
                  <w:lang w:val="en-US" w:eastAsia="zh-CN" w:bidi="ar-SA"/>
                </w:rPr>
              </m:ctrlPr>
            </m:sub>
          </m:sSub>
          <m:r>
            <m:rPr>
              <m:sty m:val="p"/>
            </m:rPr>
            <w:rPr>
              <w:rFonts w:hint="default" w:ascii="Cambria Math" w:hAnsi="Cambria Math" w:cs="Times New Roman"/>
              <w:sz w:val="26"/>
              <w:szCs w:val="26"/>
              <w:lang w:val="en-US" w:eastAsia="zh-CN" w:bidi="ar-SA"/>
            </w:rPr>
            <m:t>+</m:t>
          </m:r>
          <m:sSub>
            <m:sSubPr>
              <m:ctrlPr>
                <w:rPr>
                  <w:rFonts w:hint="default" w:ascii="Cambria Math" w:hAnsi="Cambria Math" w:cs="Times New Roman"/>
                  <w:b w:val="0"/>
                  <w:sz w:val="26"/>
                  <w:szCs w:val="26"/>
                  <w:lang w:val="en-US" w:eastAsia="zh-CN" w:bidi="ar-SA"/>
                </w:rPr>
              </m:ctrlPr>
            </m:sSubPr>
            <m:e>
              <m:r>
                <m:rPr>
                  <m:sty m:val="p"/>
                </m:rPr>
                <w:rPr>
                  <w:rFonts w:hint="default" w:ascii="Cambria Math" w:hAnsi="Cambria Math" w:cs="Times New Roman"/>
                  <w:sz w:val="26"/>
                  <w:szCs w:val="26"/>
                  <w:lang w:val="en-US" w:bidi="ar-SA"/>
                </w:rPr>
                <m:t>σ</m:t>
              </m:r>
              <m:ctrlPr>
                <w:rPr>
                  <w:rFonts w:hint="default" w:ascii="Cambria Math" w:hAnsi="Cambria Math" w:cs="Times New Roman"/>
                  <w:b w:val="0"/>
                  <w:i w:val="0"/>
                  <w:sz w:val="26"/>
                  <w:szCs w:val="26"/>
                  <w:lang w:val="en-US" w:eastAsia="zh-CN" w:bidi="ar-SA"/>
                </w:rPr>
              </m:ctrlPr>
            </m:e>
            <m:sub>
              <m:r>
                <m:rPr>
                  <m:sty m:val="p"/>
                </m:rPr>
                <w:rPr>
                  <w:rFonts w:hint="default" w:ascii="Cambria Math" w:hAnsi="Cambria Math" w:cs="Times New Roman"/>
                  <w:sz w:val="26"/>
                  <w:szCs w:val="26"/>
                  <w:lang w:val="en-US" w:eastAsia="zh-CN" w:bidi="ar-SA"/>
                </w:rPr>
                <m:t>1</m:t>
              </m:r>
              <m:ctrlPr>
                <w:rPr>
                  <w:rFonts w:hint="default" w:ascii="Cambria Math" w:hAnsi="Cambria Math" w:cs="Times New Roman"/>
                  <w:b w:val="0"/>
                  <w:i w:val="0"/>
                  <w:sz w:val="26"/>
                  <w:szCs w:val="26"/>
                  <w:lang w:val="en-US" w:eastAsia="zh-CN" w:bidi="ar-SA"/>
                </w:rPr>
              </m:ctrlPr>
            </m:sub>
          </m:sSub>
          <m:r>
            <m:rPr>
              <m:sty m:val="p"/>
            </m:rPr>
            <w:rPr>
              <w:rFonts w:hint="default" w:ascii="Cambria Math" w:hAnsi="Cambria Math" w:cs="Times New Roman"/>
              <w:sz w:val="26"/>
              <w:szCs w:val="26"/>
              <w:lang w:val="en-US" w:eastAsia="zh-CN" w:bidi="ar-SA"/>
            </w:rPr>
            <m:t>(</m:t>
          </m:r>
          <m:sSub>
            <m:sSubPr>
              <m:ctrlPr>
                <w:rPr>
                  <w:rFonts w:hint="default" w:ascii="Cambria Math" w:hAnsi="Cambria Math" w:cs="Times New Roman"/>
                  <w:b w:val="0"/>
                  <w:i w:val="0"/>
                  <w:sz w:val="26"/>
                  <w:szCs w:val="26"/>
                  <w:lang w:val="en-US" w:eastAsia="zh-CN" w:bidi="ar-SA"/>
                </w:rPr>
              </m:ctrlPr>
            </m:sSubPr>
            <m:e>
              <m:r>
                <m:rPr>
                  <m:sty m:val="p"/>
                </m:rPr>
                <w:rPr>
                  <w:rFonts w:hint="default" w:ascii="Cambria Math" w:hAnsi="Cambria Math" w:cs="Times New Roman"/>
                  <w:sz w:val="26"/>
                  <w:szCs w:val="26"/>
                  <w:lang w:val="en-US" w:eastAsia="zh-CN" w:bidi="ar-SA"/>
                </w:rPr>
                <m:t>w</m:t>
              </m:r>
              <m:ctrlPr>
                <w:rPr>
                  <w:rFonts w:hint="default" w:ascii="Cambria Math" w:hAnsi="Cambria Math" w:cs="Times New Roman"/>
                  <w:b w:val="0"/>
                  <w:i w:val="0"/>
                  <w:sz w:val="26"/>
                  <w:szCs w:val="26"/>
                  <w:lang w:val="en-US" w:eastAsia="zh-CN" w:bidi="ar-SA"/>
                </w:rPr>
              </m:ctrlPr>
            </m:e>
            <m:sub>
              <m:r>
                <m:rPr>
                  <m:sty m:val="p"/>
                </m:rPr>
                <w:rPr>
                  <w:rFonts w:hint="default" w:ascii="Cambria Math" w:hAnsi="Cambria Math" w:cs="Times New Roman"/>
                  <w:sz w:val="26"/>
                  <w:szCs w:val="26"/>
                  <w:lang w:val="en-US" w:eastAsia="zh-CN" w:bidi="ar-SA"/>
                </w:rPr>
                <m:t>i−15</m:t>
              </m:r>
              <m:ctrlPr>
                <w:rPr>
                  <w:rFonts w:hint="default" w:ascii="Cambria Math" w:hAnsi="Cambria Math" w:cs="Times New Roman"/>
                  <w:b w:val="0"/>
                  <w:i w:val="0"/>
                  <w:sz w:val="26"/>
                  <w:szCs w:val="26"/>
                  <w:lang w:val="en-US" w:eastAsia="zh-CN" w:bidi="ar-SA"/>
                </w:rPr>
              </m:ctrlPr>
            </m:sub>
          </m:sSub>
          <m:r>
            <m:rPr>
              <m:sty m:val="p"/>
            </m:rPr>
            <w:rPr>
              <w:rFonts w:hint="default" w:ascii="Cambria Math" w:hAnsi="Cambria Math" w:cs="Times New Roman"/>
              <w:sz w:val="26"/>
              <w:szCs w:val="26"/>
              <w:lang w:val="en-US" w:eastAsia="zh-CN" w:bidi="ar-SA"/>
            </w:rPr>
            <m:t>)+</m:t>
          </m:r>
          <m:sSub>
            <m:sSubPr>
              <m:ctrlPr>
                <w:rPr>
                  <w:rFonts w:hint="default" w:ascii="Cambria Math" w:hAnsi="Cambria Math" w:cs="Times New Roman"/>
                  <w:b w:val="0"/>
                  <w:i w:val="0"/>
                  <w:sz w:val="26"/>
                  <w:szCs w:val="26"/>
                  <w:lang w:val="en-US" w:eastAsia="zh-CN" w:bidi="ar-SA"/>
                </w:rPr>
              </m:ctrlPr>
            </m:sSubPr>
            <m:e>
              <m:r>
                <m:rPr>
                  <m:sty m:val="p"/>
                </m:rPr>
                <w:rPr>
                  <w:rFonts w:hint="default" w:ascii="Cambria Math" w:hAnsi="Cambria Math" w:cs="Times New Roman"/>
                  <w:sz w:val="26"/>
                  <w:szCs w:val="26"/>
                  <w:lang w:val="en-US" w:eastAsia="zh-CN" w:bidi="ar-SA"/>
                </w:rPr>
                <m:t>w</m:t>
              </m:r>
              <m:ctrlPr>
                <w:rPr>
                  <w:rFonts w:hint="default" w:ascii="Cambria Math" w:hAnsi="Cambria Math" w:cs="Times New Roman"/>
                  <w:b w:val="0"/>
                  <w:i w:val="0"/>
                  <w:sz w:val="26"/>
                  <w:szCs w:val="26"/>
                  <w:lang w:val="en-US" w:eastAsia="zh-CN" w:bidi="ar-SA"/>
                </w:rPr>
              </m:ctrlPr>
            </m:e>
            <m:sub>
              <m:r>
                <m:rPr>
                  <m:sty m:val="p"/>
                </m:rPr>
                <w:rPr>
                  <w:rFonts w:hint="default" w:ascii="Cambria Math" w:hAnsi="Cambria Math" w:cs="Times New Roman"/>
                  <w:sz w:val="26"/>
                  <w:szCs w:val="26"/>
                  <w:lang w:val="en-US" w:eastAsia="zh-CN" w:bidi="ar-SA"/>
                </w:rPr>
                <m:t>i−16</m:t>
              </m:r>
              <m:ctrlPr>
                <w:rPr>
                  <w:rFonts w:hint="default" w:ascii="Cambria Math" w:hAnsi="Cambria Math" w:cs="Times New Roman"/>
                  <w:b w:val="0"/>
                  <w:i w:val="0"/>
                  <w:sz w:val="26"/>
                  <w:szCs w:val="26"/>
                  <w:lang w:val="en-US" w:eastAsia="zh-CN" w:bidi="ar-SA"/>
                </w:rPr>
              </m:ctrlPr>
            </m:sub>
          </m:sSub>
        </m:oMath>
      </m:oMathPara>
    </w:p>
    <w:p w14:paraId="4C4722DF">
      <w:pPr>
        <w:spacing w:line="360" w:lineRule="auto"/>
        <w:jc w:val="both"/>
        <w:rPr>
          <w:rFonts w:hint="default" w:ascii="Times New Roman" w:hAnsi="Times New Roman" w:cs="Times New Roman"/>
          <w:b w:val="0"/>
          <w:i w:val="0"/>
          <w:sz w:val="26"/>
          <w:szCs w:val="26"/>
          <w:lang w:val="en-US" w:eastAsia="zh-CN" w:bidi="ar-SA"/>
        </w:rPr>
      </w:pPr>
      <w:r>
        <w:rPr>
          <w:rFonts w:hint="default" w:ascii="Times New Roman" w:hAnsi="Times New Roman" w:cs="Times New Roman"/>
          <w:b w:val="0"/>
          <w:i w:val="0"/>
          <w:sz w:val="26"/>
          <w:szCs w:val="26"/>
          <w:lang w:val="en-US" w:eastAsia="zh-CN" w:bidi="ar-SA"/>
        </w:rPr>
        <w:t>trong đó</w:t>
      </w:r>
    </w:p>
    <w:p w14:paraId="7F4E0901">
      <w:pPr>
        <w:spacing w:line="360" w:lineRule="auto"/>
        <w:jc w:val="both"/>
        <w:rPr>
          <w:rFonts w:hint="default" w:ascii="Times New Roman" w:hAnsi="Times New Roman" w:cs="Times New Roman"/>
          <w:b w:val="0"/>
          <w:i w:val="0"/>
          <w:sz w:val="26"/>
          <w:szCs w:val="26"/>
          <w:lang w:val="en-US"/>
        </w:rPr>
      </w:pPr>
      <m:oMathPara>
        <m:oMath>
          <m:sSub>
            <m:sSubPr>
              <m:ctrlPr>
                <w:rPr>
                  <w:rFonts w:hint="default" w:ascii="Cambria Math" w:hAnsi="Cambria Math" w:cs="Times New Roman"/>
                  <w:b w:val="0"/>
                  <w:sz w:val="26"/>
                  <w:szCs w:val="26"/>
                  <w:lang w:val="en-US" w:eastAsia="zh-CN" w:bidi="ar-SA"/>
                </w:rPr>
              </m:ctrlPr>
            </m:sSubPr>
            <m:e>
              <m:r>
                <m:rPr>
                  <m:sty m:val="p"/>
                </m:rPr>
                <w:rPr>
                  <w:rFonts w:hint="default" w:ascii="Cambria Math" w:hAnsi="Cambria Math" w:cs="Times New Roman"/>
                  <w:sz w:val="26"/>
                  <w:szCs w:val="26"/>
                  <w:lang w:val="en-US" w:bidi="ar-SA"/>
                </w:rPr>
                <m:t>σ</m:t>
              </m:r>
              <m:ctrlPr>
                <w:rPr>
                  <w:rFonts w:hint="default" w:ascii="Cambria Math" w:hAnsi="Cambria Math" w:cs="Times New Roman"/>
                  <w:b w:val="0"/>
                  <w:i w:val="0"/>
                  <w:sz w:val="26"/>
                  <w:szCs w:val="26"/>
                  <w:lang w:val="en-US" w:eastAsia="zh-CN" w:bidi="ar-SA"/>
                </w:rPr>
              </m:ctrlPr>
            </m:e>
            <m:sub>
              <m:r>
                <m:rPr>
                  <m:sty m:val="p"/>
                </m:rPr>
                <w:rPr>
                  <w:rFonts w:hint="default" w:ascii="Cambria Math" w:hAnsi="Cambria Math" w:cs="Times New Roman"/>
                  <w:sz w:val="26"/>
                  <w:szCs w:val="26"/>
                  <w:lang w:val="en-US" w:eastAsia="zh-CN" w:bidi="ar-SA"/>
                </w:rPr>
                <m:t>0</m:t>
              </m:r>
              <m:ctrlPr>
                <w:rPr>
                  <w:rFonts w:hint="default" w:ascii="Cambria Math" w:hAnsi="Cambria Math" w:cs="Times New Roman"/>
                  <w:b w:val="0"/>
                  <w:i w:val="0"/>
                  <w:sz w:val="26"/>
                  <w:szCs w:val="26"/>
                  <w:lang w:val="en-US" w:eastAsia="zh-CN" w:bidi="ar-SA"/>
                </w:rPr>
              </m:ctrlPr>
            </m:sub>
          </m:sSub>
          <m:r>
            <m:rPr>
              <m:sty m:val="p"/>
            </m:rPr>
            <w:rPr>
              <w:rFonts w:hint="default" w:ascii="Cambria Math" w:hAnsi="Cambria Math" w:cs="Times New Roman"/>
              <w:sz w:val="26"/>
              <w:szCs w:val="26"/>
              <w:lang w:val="en-US" w:eastAsia="zh-CN" w:bidi="ar-SA"/>
            </w:rPr>
            <m:t>(x)=</m:t>
          </m:r>
          <m:r>
            <m:rPr>
              <m:sty m:val="b"/>
            </m:rPr>
            <w:rPr>
              <w:rFonts w:hint="default" w:ascii="Cambria Math" w:hAnsi="Cambria Math" w:cs="Times New Roman"/>
              <w:sz w:val="26"/>
              <w:szCs w:val="26"/>
              <w:lang w:val="en-US" w:eastAsia="zh-CN" w:bidi="ar-SA"/>
            </w:rPr>
            <m:t>ROTR</m:t>
          </m:r>
          <m:r>
            <m:rPr>
              <m:sty m:val="p"/>
            </m:rPr>
            <w:rPr>
              <w:rFonts w:hint="default" w:ascii="Cambria Math" w:hAnsi="Cambria Math" w:cs="Times New Roman"/>
              <w:sz w:val="26"/>
              <w:szCs w:val="26"/>
              <w:lang w:val="en-US" w:eastAsia="zh-CN" w:bidi="ar-SA"/>
            </w:rPr>
            <m:t>(7,x)</m:t>
          </m:r>
          <m:r>
            <m:rPr>
              <m:sty m:val="p"/>
            </m:rPr>
            <w:rPr>
              <w:rFonts w:hint="default" w:ascii="Cambria Math" w:hAnsi="Cambria Math" w:cs="Times New Roman"/>
              <w:sz w:val="26"/>
              <w:szCs w:val="26"/>
              <w:lang w:val="en-US"/>
            </w:rPr>
            <m:t>⊕</m:t>
          </m:r>
          <m:r>
            <m:rPr>
              <m:sty m:val="b"/>
            </m:rPr>
            <w:rPr>
              <w:rFonts w:hint="default" w:ascii="Cambria Math" w:hAnsi="Cambria Math" w:cs="Times New Roman"/>
              <w:sz w:val="26"/>
              <w:szCs w:val="26"/>
              <w:lang w:val="en-US"/>
            </w:rPr>
            <m:t>ROTR</m:t>
          </m:r>
          <m:r>
            <m:rPr>
              <m:sty m:val="p"/>
            </m:rPr>
            <w:rPr>
              <w:rFonts w:hint="default" w:ascii="Cambria Math" w:hAnsi="Cambria Math" w:cs="Times New Roman"/>
              <w:sz w:val="26"/>
              <w:szCs w:val="26"/>
              <w:lang w:val="en-US"/>
            </w:rPr>
            <m:t>(18,x)⊕</m:t>
          </m:r>
          <m:r>
            <m:rPr>
              <m:sty m:val="b"/>
            </m:rPr>
            <w:rPr>
              <w:rFonts w:hint="default" w:ascii="Cambria Math" w:hAnsi="Cambria Math" w:cs="Times New Roman"/>
              <w:sz w:val="26"/>
              <w:szCs w:val="26"/>
              <w:lang w:val="en-US"/>
            </w:rPr>
            <m:t>SHR</m:t>
          </m:r>
          <m:r>
            <m:rPr>
              <m:sty m:val="p"/>
            </m:rPr>
            <w:rPr>
              <w:rFonts w:hint="default" w:ascii="Cambria Math" w:hAnsi="Cambria Math" w:cs="Times New Roman"/>
              <w:sz w:val="26"/>
              <w:szCs w:val="26"/>
              <w:lang w:val="en-US"/>
            </w:rPr>
            <m:t>(3,x)</m:t>
          </m:r>
        </m:oMath>
      </m:oMathPara>
    </w:p>
    <w:p w14:paraId="170F1A8F">
      <w:pPr>
        <w:spacing w:line="360" w:lineRule="auto"/>
        <w:jc w:val="both"/>
        <w:rPr>
          <w:rFonts w:hint="default" w:ascii="Times New Roman" w:hAnsi="Times New Roman" w:cs="Times New Roman"/>
          <w:b w:val="0"/>
          <w:i w:val="0"/>
          <w:sz w:val="26"/>
          <w:szCs w:val="26"/>
          <w:lang w:val="en-US" w:eastAsia="zh-CN"/>
        </w:rPr>
      </w:pPr>
      <w:r>
        <w:rPr>
          <w:rFonts w:hint="default" w:ascii="Times New Roman" w:hAnsi="Times New Roman" w:cs="Times New Roman"/>
          <w:b w:val="0"/>
          <w:i w:val="0"/>
          <w:sz w:val="26"/>
          <w:szCs w:val="26"/>
          <w:lang w:val="en-US" w:eastAsia="zh-CN"/>
        </w:rPr>
        <w:t>và</w:t>
      </w:r>
    </w:p>
    <w:p w14:paraId="6C162B72">
      <w:pPr>
        <w:spacing w:line="360" w:lineRule="auto"/>
        <w:jc w:val="both"/>
        <w:rPr>
          <w:rFonts w:hint="default" w:ascii="Times New Roman" w:hAnsi="Times New Roman" w:cs="Times New Roman"/>
          <w:b w:val="0"/>
          <w:i w:val="0"/>
          <w:sz w:val="26"/>
          <w:szCs w:val="26"/>
          <w:lang w:val="en-US"/>
        </w:rPr>
      </w:pPr>
      <m:oMathPara>
        <m:oMath>
          <m:sSub>
            <m:sSubPr>
              <m:ctrlPr>
                <w:rPr>
                  <w:rFonts w:hint="default" w:ascii="Cambria Math" w:hAnsi="Cambria Math" w:cs="Times New Roman"/>
                  <w:b w:val="0"/>
                  <w:sz w:val="26"/>
                  <w:szCs w:val="26"/>
                  <w:lang w:val="en-US" w:eastAsia="zh-CN" w:bidi="ar-SA"/>
                </w:rPr>
              </m:ctrlPr>
            </m:sSubPr>
            <m:e>
              <m:r>
                <m:rPr>
                  <m:sty m:val="p"/>
                </m:rPr>
                <w:rPr>
                  <w:rFonts w:hint="default" w:ascii="Cambria Math" w:hAnsi="Cambria Math" w:cs="Times New Roman"/>
                  <w:sz w:val="26"/>
                  <w:szCs w:val="26"/>
                  <w:lang w:val="en-US" w:bidi="ar-SA"/>
                </w:rPr>
                <m:t>σ</m:t>
              </m:r>
              <m:ctrlPr>
                <w:rPr>
                  <w:rFonts w:hint="default" w:ascii="Cambria Math" w:hAnsi="Cambria Math" w:cs="Times New Roman"/>
                  <w:b w:val="0"/>
                  <w:i w:val="0"/>
                  <w:sz w:val="26"/>
                  <w:szCs w:val="26"/>
                  <w:lang w:val="en-US" w:eastAsia="zh-CN" w:bidi="ar-SA"/>
                </w:rPr>
              </m:ctrlPr>
            </m:e>
            <m:sub>
              <m:r>
                <m:rPr>
                  <m:sty m:val="p"/>
                </m:rPr>
                <w:rPr>
                  <w:rFonts w:hint="default" w:ascii="Cambria Math" w:hAnsi="Cambria Math" w:cs="Times New Roman"/>
                  <w:sz w:val="26"/>
                  <w:szCs w:val="26"/>
                  <w:lang w:val="en-US" w:eastAsia="zh-CN" w:bidi="ar-SA"/>
                </w:rPr>
                <m:t>1</m:t>
              </m:r>
              <m:ctrlPr>
                <w:rPr>
                  <w:rFonts w:hint="default" w:ascii="Cambria Math" w:hAnsi="Cambria Math" w:cs="Times New Roman"/>
                  <w:b w:val="0"/>
                  <w:i w:val="0"/>
                  <w:sz w:val="26"/>
                  <w:szCs w:val="26"/>
                  <w:lang w:val="en-US" w:eastAsia="zh-CN" w:bidi="ar-SA"/>
                </w:rPr>
              </m:ctrlPr>
            </m:sub>
          </m:sSub>
          <m:r>
            <m:rPr>
              <m:sty m:val="p"/>
            </m:rPr>
            <w:rPr>
              <w:rFonts w:hint="default" w:ascii="Cambria Math" w:hAnsi="Cambria Math" w:cs="Times New Roman"/>
              <w:sz w:val="26"/>
              <w:szCs w:val="26"/>
              <w:lang w:val="en-US" w:eastAsia="zh-CN" w:bidi="ar-SA"/>
            </w:rPr>
            <m:t>(x)=</m:t>
          </m:r>
          <m:r>
            <m:rPr>
              <m:sty m:val="b"/>
            </m:rPr>
            <w:rPr>
              <w:rFonts w:hint="default" w:ascii="Cambria Math" w:hAnsi="Cambria Math" w:cs="Times New Roman"/>
              <w:sz w:val="26"/>
              <w:szCs w:val="26"/>
              <w:lang w:val="en-US" w:eastAsia="zh-CN" w:bidi="ar-SA"/>
            </w:rPr>
            <m:t>ROTR</m:t>
          </m:r>
          <m:r>
            <m:rPr>
              <m:sty m:val="p"/>
            </m:rPr>
            <w:rPr>
              <w:rFonts w:hint="default" w:ascii="Cambria Math" w:hAnsi="Cambria Math" w:cs="Times New Roman"/>
              <w:sz w:val="26"/>
              <w:szCs w:val="26"/>
              <w:lang w:val="en-US" w:eastAsia="zh-CN" w:bidi="ar-SA"/>
            </w:rPr>
            <m:t>(17,x)</m:t>
          </m:r>
          <m:r>
            <m:rPr>
              <m:sty m:val="p"/>
            </m:rPr>
            <w:rPr>
              <w:rFonts w:hint="default" w:ascii="Cambria Math" w:hAnsi="Cambria Math" w:cs="Times New Roman"/>
              <w:sz w:val="26"/>
              <w:szCs w:val="26"/>
              <w:lang w:val="en-US"/>
            </w:rPr>
            <m:t>⊕</m:t>
          </m:r>
          <m:r>
            <m:rPr>
              <m:sty m:val="b"/>
            </m:rPr>
            <w:rPr>
              <w:rFonts w:hint="default" w:ascii="Cambria Math" w:hAnsi="Cambria Math" w:cs="Times New Roman"/>
              <w:sz w:val="26"/>
              <w:szCs w:val="26"/>
              <w:lang w:val="en-US"/>
            </w:rPr>
            <m:t>ROTR</m:t>
          </m:r>
          <m:r>
            <m:rPr>
              <m:sty m:val="p"/>
            </m:rPr>
            <w:rPr>
              <w:rFonts w:hint="default" w:ascii="Cambria Math" w:hAnsi="Cambria Math" w:cs="Times New Roman"/>
              <w:sz w:val="26"/>
              <w:szCs w:val="26"/>
              <w:lang w:val="en-US"/>
            </w:rPr>
            <m:t>(9,x)⊕</m:t>
          </m:r>
          <m:r>
            <m:rPr>
              <m:sty m:val="b"/>
            </m:rPr>
            <w:rPr>
              <w:rFonts w:hint="default" w:ascii="Cambria Math" w:hAnsi="Cambria Math" w:cs="Times New Roman"/>
              <w:sz w:val="26"/>
              <w:szCs w:val="26"/>
              <w:lang w:val="en-US"/>
            </w:rPr>
            <m:t>SHR</m:t>
          </m:r>
          <m:r>
            <m:rPr>
              <m:sty m:val="p"/>
            </m:rPr>
            <w:rPr>
              <w:rFonts w:hint="default" w:ascii="Cambria Math" w:hAnsi="Cambria Math" w:cs="Times New Roman"/>
              <w:sz w:val="26"/>
              <w:szCs w:val="26"/>
              <w:lang w:val="en-US"/>
            </w:rPr>
            <m:t>(10,x)</m:t>
          </m:r>
        </m:oMath>
      </m:oMathPara>
    </w:p>
    <w:p w14:paraId="64BE8798">
      <w:pPr>
        <w:spacing w:line="360" w:lineRule="auto"/>
        <w:jc w:val="both"/>
        <w:rPr>
          <w:rFonts w:hint="default" w:ascii="Times New Roman" w:hAnsi="Times New Roman" w:cs="Times New Roman"/>
          <w:b w:val="0"/>
          <w:i w:val="0"/>
          <w:sz w:val="26"/>
          <w:szCs w:val="26"/>
          <w:lang w:val="en-US" w:eastAsia="zh-CN" w:bidi="ar-SA"/>
        </w:rPr>
      </w:pPr>
      <w:r>
        <w:rPr>
          <w:rFonts w:hint="default" w:ascii="Times New Roman" w:hAnsi="Times New Roman" w:cs="Times New Roman"/>
          <w:b w:val="0"/>
          <w:i w:val="0"/>
          <w:sz w:val="26"/>
          <w:szCs w:val="26"/>
          <w:lang w:val="en-US" w:eastAsia="zh-CN"/>
        </w:rPr>
        <w:t xml:space="preserve">với </w:t>
      </w:r>
      <m:oMath>
        <m:r>
          <m:rPr>
            <m:sty m:val="b"/>
          </m:rPr>
          <w:rPr>
            <w:rFonts w:hint="default" w:ascii="Cambria Math" w:hAnsi="Cambria Math" w:cs="Times New Roman"/>
            <w:sz w:val="26"/>
            <w:szCs w:val="26"/>
            <w:lang w:val="en-US" w:eastAsia="zh-CN" w:bidi="ar-SA"/>
          </w:rPr>
          <m:t>ROTR</m:t>
        </m:r>
        <m:r>
          <m:rPr>
            <m:sty m:val="p"/>
          </m:rPr>
          <w:rPr>
            <w:rFonts w:hint="default" w:ascii="Cambria Math" w:hAnsi="Cambria Math" w:cs="Times New Roman"/>
            <w:sz w:val="26"/>
            <w:szCs w:val="26"/>
            <w:lang w:val="en-US" w:eastAsia="zh-CN" w:bidi="ar-SA"/>
          </w:rPr>
          <m:t>(n,x)</m:t>
        </m:r>
      </m:oMath>
      <w:r>
        <w:rPr>
          <w:rFonts w:hint="default" w:ascii="Times New Roman" w:hAnsi="Times New Roman" w:cs="Times New Roman"/>
          <w:b w:val="0"/>
          <w:i w:val="0"/>
          <w:sz w:val="26"/>
          <w:szCs w:val="26"/>
          <w:lang w:val="en-US" w:eastAsia="zh-CN" w:bidi="ar-SA"/>
        </w:rPr>
        <w:t xml:space="preserve"> là phép quay phải </w:t>
      </w:r>
      <m:oMath>
        <m:r>
          <m:rPr>
            <m:sty m:val="p"/>
          </m:rPr>
          <w:rPr>
            <w:rFonts w:hint="default" w:ascii="Cambria Math" w:hAnsi="Cambria Math" w:cs="Times New Roman"/>
            <w:sz w:val="26"/>
            <w:szCs w:val="26"/>
            <w:lang w:val="en-US" w:eastAsia="zh-CN" w:bidi="ar-SA"/>
          </w:rPr>
          <m:t>n−bit</m:t>
        </m:r>
      </m:oMath>
      <w:r>
        <w:rPr>
          <w:rFonts w:hint="default" w:ascii="Times New Roman" w:hAnsi="Times New Roman" w:cs="Times New Roman"/>
          <w:b w:val="0"/>
          <w:i w:val="0"/>
          <w:sz w:val="26"/>
          <w:szCs w:val="26"/>
          <w:lang w:val="en-US" w:eastAsia="zh-CN" w:bidi="ar-SA"/>
        </w:rPr>
        <w:t xml:space="preserve"> chuỗi nhị phân </w:t>
      </w:r>
      <m:oMath>
        <m:r>
          <m:rPr>
            <m:sty m:val="p"/>
          </m:rPr>
          <w:rPr>
            <w:rFonts w:hint="default" w:ascii="Cambria Math" w:hAnsi="Cambria Math" w:cs="Times New Roman"/>
            <w:sz w:val="26"/>
            <w:szCs w:val="26"/>
            <w:lang w:val="en-US" w:eastAsia="zh-CN" w:bidi="ar-SA"/>
          </w:rPr>
          <m:t>x</m:t>
        </m:r>
      </m:oMath>
      <w:r>
        <w:rPr>
          <w:rFonts w:hint="default" w:ascii="Times New Roman" w:hAnsi="Times New Roman" w:cs="Times New Roman"/>
          <w:b w:val="0"/>
          <w:i w:val="0"/>
          <w:sz w:val="26"/>
          <w:szCs w:val="26"/>
          <w:lang w:val="en-US" w:eastAsia="zh-CN" w:bidi="ar-SA"/>
        </w:rPr>
        <w:t xml:space="preserve">, còn </w:t>
      </w:r>
      <m:oMath>
        <m:r>
          <m:rPr>
            <m:sty m:val="b"/>
          </m:rPr>
          <w:rPr>
            <w:rFonts w:hint="default" w:ascii="Cambria Math" w:hAnsi="Cambria Math" w:cs="Times New Roman"/>
            <w:sz w:val="26"/>
            <w:szCs w:val="26"/>
            <w:lang w:val="en-US" w:eastAsia="zh-CN" w:bidi="ar-SA"/>
          </w:rPr>
          <m:t>SHR</m:t>
        </m:r>
        <m:r>
          <m:rPr>
            <m:sty m:val="p"/>
          </m:rPr>
          <w:rPr>
            <w:rFonts w:hint="default" w:ascii="Cambria Math" w:hAnsi="Cambria Math" w:cs="Times New Roman"/>
            <w:sz w:val="26"/>
            <w:szCs w:val="26"/>
            <w:lang w:val="en-US" w:eastAsia="zh-CN" w:bidi="ar-SA"/>
          </w:rPr>
          <m:t>(n,x)</m:t>
        </m:r>
      </m:oMath>
      <w:r>
        <w:rPr>
          <w:rFonts w:hint="default" w:ascii="Times New Roman" w:hAnsi="Times New Roman" w:cs="Times New Roman"/>
          <w:b w:val="0"/>
          <w:i w:val="0"/>
          <w:sz w:val="26"/>
          <w:szCs w:val="26"/>
          <w:lang w:val="en-US" w:eastAsia="zh-CN" w:bidi="ar-SA"/>
        </w:rPr>
        <w:t xml:space="preserve"> là phép dịch phải </w:t>
      </w:r>
      <m:oMath>
        <m:r>
          <m:rPr>
            <m:sty m:val="p"/>
          </m:rPr>
          <w:rPr>
            <w:rFonts w:hint="default" w:ascii="Cambria Math" w:hAnsi="Cambria Math" w:cs="Times New Roman"/>
            <w:sz w:val="26"/>
            <w:szCs w:val="26"/>
            <w:lang w:val="en-US" w:eastAsia="zh-CN" w:bidi="ar-SA"/>
          </w:rPr>
          <m:t>n−bit</m:t>
        </m:r>
      </m:oMath>
      <w:r>
        <w:rPr>
          <w:rFonts w:hint="default" w:ascii="Times New Roman" w:hAnsi="Times New Roman" w:cs="Times New Roman"/>
          <w:b w:val="0"/>
          <w:i w:val="0"/>
          <w:sz w:val="26"/>
          <w:szCs w:val="26"/>
          <w:lang w:val="en-US" w:eastAsia="zh-CN" w:bidi="ar-SA"/>
        </w:rPr>
        <w:t xml:space="preserve"> chuỗi nhị phân </w:t>
      </w:r>
      <m:oMath>
        <m:r>
          <m:rPr>
            <m:sty m:val="p"/>
          </m:rPr>
          <w:rPr>
            <w:rFonts w:hint="default" w:ascii="Cambria Math" w:hAnsi="Cambria Math" w:cs="Times New Roman"/>
            <w:sz w:val="26"/>
            <w:szCs w:val="26"/>
            <w:lang w:val="en-US" w:eastAsia="zh-CN" w:bidi="ar-SA"/>
          </w:rPr>
          <m:t>x</m:t>
        </m:r>
      </m:oMath>
      <w:r>
        <w:rPr>
          <w:rFonts w:hint="default" w:ascii="Times New Roman" w:hAnsi="Times New Roman" w:cs="Times New Roman"/>
          <w:b w:val="0"/>
          <w:i w:val="0"/>
          <w:sz w:val="26"/>
          <w:szCs w:val="26"/>
          <w:lang w:val="en-US" w:eastAsia="zh-CN" w:bidi="ar-SA"/>
        </w:rPr>
        <w:t>.</w:t>
      </w:r>
    </w:p>
    <w:p w14:paraId="655C07C8">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2.2.2.2 Mã hóa dữ liệu</w:t>
      </w:r>
    </w:p>
    <w:p w14:paraId="549528E4">
      <w:pP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5259705" cy="2253615"/>
            <wp:effectExtent l="0" t="0" r="13335" b="1905"/>
            <wp:docPr id="4" name="Picture 4" descr="SHA25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256_2"/>
                    <pic:cNvPicPr>
                      <a:picLocks noChangeAspect="1"/>
                    </pic:cNvPicPr>
                  </pic:nvPicPr>
                  <pic:blipFill>
                    <a:blip r:embed="rId9"/>
                    <a:stretch>
                      <a:fillRect/>
                    </a:stretch>
                  </pic:blipFill>
                  <pic:spPr>
                    <a:xfrm>
                      <a:off x="0" y="0"/>
                      <a:ext cx="5259705" cy="2253615"/>
                    </a:xfrm>
                    <a:prstGeom prst="rect">
                      <a:avLst/>
                    </a:prstGeom>
                  </pic:spPr>
                </pic:pic>
              </a:graphicData>
            </a:graphic>
          </wp:inline>
        </w:drawing>
      </w:r>
    </w:p>
    <w:p w14:paraId="0154F704">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2-</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w:t>
      </w:r>
      <w:r>
        <w:rPr>
          <w:rFonts w:hint="default" w:ascii="Times New Roman" w:hAnsi="Times New Roman" w:cs="Times New Roman"/>
          <w:i/>
          <w:iCs/>
          <w:sz w:val="24"/>
          <w:szCs w:val="24"/>
        </w:rPr>
        <w:fldChar w:fldCharType="end"/>
      </w:r>
      <w:bookmarkStart w:id="32" w:name="_Toc53"/>
      <w:bookmarkStart w:id="33" w:name="_Toc7107"/>
      <w:bookmarkStart w:id="34" w:name="_Toc25521"/>
      <w:bookmarkStart w:id="35" w:name="_Toc28668"/>
      <w:bookmarkStart w:id="36" w:name="_Toc31921"/>
      <w:r>
        <w:rPr>
          <w:rFonts w:hint="default" w:ascii="Times New Roman" w:hAnsi="Times New Roman" w:cs="Times New Roman"/>
          <w:i/>
          <w:iCs/>
          <w:sz w:val="24"/>
          <w:szCs w:val="24"/>
          <w:lang w:val="en-US"/>
        </w:rPr>
        <w:t>. Quá trình mã hóa dữ liệu của SHA-256</w:t>
      </w:r>
      <w:bookmarkEnd w:id="32"/>
      <w:bookmarkEnd w:id="33"/>
      <w:bookmarkEnd w:id="34"/>
      <w:bookmarkEnd w:id="35"/>
      <w:bookmarkEnd w:id="36"/>
    </w:p>
    <w:p w14:paraId="5AD6115E">
      <w:pPr>
        <w:spacing w:line="360" w:lineRule="auto"/>
        <w:rPr>
          <w:rFonts w:hint="default" w:ascii="Times New Roman" w:hAnsi="Times New Roman" w:cs="Times New Roman"/>
          <w:i w:val="0"/>
          <w:iCs w:val="0"/>
          <w:sz w:val="26"/>
          <w:szCs w:val="26"/>
          <w:lang w:val="en-US"/>
        </w:rPr>
      </w:pPr>
      <w:r>
        <w:rPr>
          <w:rFonts w:hint="default" w:ascii="Times New Roman" w:hAnsi="Times New Roman" w:cs="Times New Roman"/>
          <w:i/>
          <w:iCs/>
          <w:sz w:val="24"/>
          <w:szCs w:val="24"/>
          <w:lang w:val="en-US"/>
        </w:rPr>
        <w:tab/>
      </w:r>
      <w:r>
        <w:rPr>
          <w:rFonts w:hint="default" w:ascii="Times New Roman" w:hAnsi="Times New Roman" w:cs="Times New Roman"/>
          <w:i w:val="0"/>
          <w:iCs w:val="0"/>
          <w:sz w:val="26"/>
          <w:szCs w:val="26"/>
          <w:lang w:val="en-US"/>
        </w:rPr>
        <w:t>Trong quá trình mã hóa dữ liệu của SHA-256 có sử dụng đến các đại lượng sau:</w:t>
      </w:r>
    </w:p>
    <w:p w14:paraId="3F2F94F8">
      <w:pPr>
        <w:numPr>
          <w:ilvl w:val="0"/>
          <w:numId w:val="22"/>
        </w:numPr>
        <w:spacing w:line="360" w:lineRule="auto"/>
        <w:ind w:left="720" w:leftChars="0" w:hanging="288" w:firstLineChars="0"/>
        <w:rPr>
          <w:rFonts w:hint="default" w:ascii="Times New Roman" w:hAnsi="Times New Roman" w:cs="Times New Roman"/>
          <w:i w:val="0"/>
          <w:iCs w:val="0"/>
          <w:sz w:val="26"/>
          <w:szCs w:val="26"/>
          <w:lang w:val="en-US" w:eastAsia="zh-CN"/>
        </w:rPr>
      </w:pPr>
      <w:r>
        <w:rPr>
          <w:rFonts w:hint="default" w:ascii="Times New Roman" w:hAnsi="Times New Roman" w:cs="Times New Roman"/>
          <w:i w:val="0"/>
          <w:iCs w:val="0"/>
          <w:sz w:val="26"/>
          <w:szCs w:val="26"/>
          <w:lang w:val="en-US" w:eastAsia="zh-CN"/>
        </w:rPr>
        <w:t xml:space="preserve">Mảng giá trị băm </w:t>
      </w:r>
      <m:oMath>
        <m:r>
          <m:rPr>
            <m:sty m:val="p"/>
          </m:rPr>
          <w:rPr>
            <w:rFonts w:hint="default" w:ascii="Cambria Math" w:hAnsi="Cambria Math" w:cs="Times New Roman"/>
            <w:sz w:val="26"/>
            <w:szCs w:val="26"/>
            <w:lang w:val="en-US" w:eastAsia="zh-CN" w:bidi="ar-SA"/>
          </w:rPr>
          <m:t>h_values</m:t>
        </m:r>
      </m:oMath>
      <w:r>
        <w:rPr>
          <w:rFonts w:hint="default" w:ascii="Times New Roman" w:hAnsi="Times New Roman" w:cs="Times New Roman"/>
          <w:i w:val="0"/>
          <w:iCs w:val="0"/>
          <w:sz w:val="26"/>
          <w:szCs w:val="26"/>
          <w:lang w:val="en-US" w:eastAsia="zh-CN" w:bidi="ar-SA"/>
        </w:rPr>
        <w:t xml:space="preserve"> gồm 8 phần tử là 32 bit đầu tiên trong phần thập phân của căn bậc 2 của 8 số nguyên tố đầu tiên.</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7"/>
        <w:gridCol w:w="4823"/>
        <w:gridCol w:w="1567"/>
      </w:tblGrid>
      <w:tr w14:paraId="0E7EEB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210EE616">
            <w:pPr>
              <w:widowControl w:val="0"/>
              <w:numPr>
                <w:ilvl w:val="0"/>
                <w:numId w:val="0"/>
              </w:numPr>
              <w:spacing w:line="360" w:lineRule="auto"/>
              <w:jc w:val="center"/>
              <w:rPr>
                <w:rFonts w:hint="default" w:ascii="Times New Roman" w:hAnsi="Times New Roman" w:cs="Times New Roman"/>
                <w:b/>
                <w:bCs/>
                <w:i/>
                <w:iCs/>
                <w:sz w:val="26"/>
                <w:szCs w:val="26"/>
                <w:vertAlign w:val="baseline"/>
                <w:lang w:val="en-US" w:eastAsia="zh-CN"/>
              </w:rPr>
            </w:pPr>
            <w:r>
              <w:rPr>
                <w:rFonts w:hint="default" w:ascii="Times New Roman" w:hAnsi="Times New Roman" w:cs="Times New Roman"/>
                <w:b/>
                <w:bCs/>
                <w:i/>
                <w:iCs/>
                <w:sz w:val="26"/>
                <w:szCs w:val="26"/>
                <w:vertAlign w:val="baseline"/>
                <w:lang w:val="en-US" w:eastAsia="zh-CN"/>
              </w:rPr>
              <w:t>Biến</w:t>
            </w:r>
          </w:p>
        </w:tc>
        <w:tc>
          <w:tcPr>
            <w:tcW w:w="0" w:type="auto"/>
            <w:vAlign w:val="center"/>
          </w:tcPr>
          <w:p w14:paraId="3FD22584">
            <w:pPr>
              <w:widowControl w:val="0"/>
              <w:numPr>
                <w:ilvl w:val="0"/>
                <w:numId w:val="0"/>
              </w:numPr>
              <w:spacing w:line="360" w:lineRule="auto"/>
              <w:jc w:val="center"/>
              <w:rPr>
                <w:rFonts w:hint="default" w:ascii="Times New Roman" w:hAnsi="Times New Roman" w:cs="Times New Roman"/>
                <w:b/>
                <w:bCs/>
                <w:i/>
                <w:iCs/>
                <w:sz w:val="26"/>
                <w:szCs w:val="26"/>
                <w:vertAlign w:val="baseline"/>
                <w:lang w:val="en-US" w:eastAsia="zh-CN"/>
              </w:rPr>
            </w:pPr>
            <w:r>
              <w:rPr>
                <w:rFonts w:hint="default" w:ascii="Times New Roman" w:hAnsi="Times New Roman" w:cs="Times New Roman"/>
                <w:b/>
                <w:bCs/>
                <w:i/>
                <w:iCs/>
                <w:sz w:val="26"/>
                <w:szCs w:val="26"/>
                <w:vertAlign w:val="baseline"/>
                <w:lang w:val="en-US" w:eastAsia="zh-CN"/>
              </w:rPr>
              <w:t>Giá trị hệ nhị phân</w:t>
            </w:r>
          </w:p>
        </w:tc>
        <w:tc>
          <w:tcPr>
            <w:tcW w:w="0" w:type="auto"/>
            <w:vAlign w:val="center"/>
          </w:tcPr>
          <w:p w14:paraId="2C271064">
            <w:pPr>
              <w:widowControl w:val="0"/>
              <w:numPr>
                <w:ilvl w:val="0"/>
                <w:numId w:val="0"/>
              </w:numPr>
              <w:spacing w:line="360" w:lineRule="auto"/>
              <w:jc w:val="center"/>
              <w:rPr>
                <w:rFonts w:hint="default" w:ascii="Times New Roman" w:hAnsi="Times New Roman" w:cs="Times New Roman"/>
                <w:b/>
                <w:bCs/>
                <w:i/>
                <w:iCs/>
                <w:sz w:val="26"/>
                <w:szCs w:val="26"/>
                <w:vertAlign w:val="baseline"/>
                <w:lang w:val="en-US" w:eastAsia="zh-CN"/>
              </w:rPr>
            </w:pPr>
            <w:r>
              <w:rPr>
                <w:rFonts w:hint="default" w:ascii="Times New Roman" w:hAnsi="Times New Roman" w:cs="Times New Roman"/>
                <w:b/>
                <w:bCs/>
                <w:i/>
                <w:iCs/>
                <w:sz w:val="26"/>
                <w:szCs w:val="26"/>
                <w:vertAlign w:val="baseline"/>
                <w:lang w:val="en-US" w:eastAsia="zh-CN"/>
              </w:rPr>
              <w:t>Giá trị hệ 16</w:t>
            </w:r>
          </w:p>
        </w:tc>
      </w:tr>
      <w:tr w14:paraId="4321F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039009D">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h_values</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0</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1411B1AD">
            <w:pPr>
              <w:widowControl w:val="0"/>
              <w:numPr>
                <w:ilvl w:val="0"/>
                <w:numId w:val="0"/>
              </w:numPr>
              <w:spacing w:line="360" w:lineRule="auto"/>
              <w:jc w:val="center"/>
              <w:rPr>
                <w:rFonts w:hint="default" w:ascii="Times New Roman" w:hAnsi="Times New Roman" w:cs="Times New Roman"/>
                <w:b/>
                <w:bCs/>
                <w:i w:val="0"/>
                <w:iCs w:val="0"/>
                <w:sz w:val="26"/>
                <w:szCs w:val="26"/>
                <w:vertAlign w:val="baseline"/>
                <w:lang w:val="en-US" w:eastAsia="zh-CN"/>
              </w:rPr>
            </w:pPr>
            <m:oMathPara>
              <m:oMath>
                <m:r>
                  <m:rPr>
                    <m:sty m:val="p"/>
                  </m:rPr>
                  <w:rPr>
                    <w:rFonts w:hint="default" w:ascii="Cambria Math" w:hAnsi="Cambria Math" w:cs="Times New Roman"/>
                    <w:sz w:val="26"/>
                    <w:szCs w:val="26"/>
                    <w:lang w:val="en-US"/>
                  </w:rPr>
                  <m:t>01101010000100111100110011001100</m:t>
                </m:r>
              </m:oMath>
            </m:oMathPara>
          </w:p>
        </w:tc>
        <w:tc>
          <w:tcPr>
            <w:tcW w:w="0" w:type="auto"/>
            <w:vAlign w:val="center"/>
          </w:tcPr>
          <w:p w14:paraId="18284910">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lang w:val="en-US"/>
                  </w:rPr>
                  <m:t>6a09e667</m:t>
                </m:r>
              </m:oMath>
            </m:oMathPara>
          </w:p>
        </w:tc>
      </w:tr>
      <w:tr w14:paraId="6D4C1D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7B50829">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h_values</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1</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18BCB4F8">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10111011011001111010111010000101</m:t>
                </m:r>
              </m:oMath>
            </m:oMathPara>
          </w:p>
        </w:tc>
        <w:tc>
          <w:tcPr>
            <w:tcW w:w="0" w:type="auto"/>
            <w:vAlign w:val="center"/>
          </w:tcPr>
          <w:p w14:paraId="1CB3E90A">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bb67ae85</m:t>
                </m:r>
              </m:oMath>
            </m:oMathPara>
          </w:p>
        </w:tc>
      </w:tr>
      <w:tr w14:paraId="3D486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49C7973">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h_values</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2</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66F5EBB3">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00111100011011101111001101110010</m:t>
                </m:r>
              </m:oMath>
            </m:oMathPara>
          </w:p>
        </w:tc>
        <w:tc>
          <w:tcPr>
            <w:tcW w:w="0" w:type="auto"/>
            <w:vAlign w:val="center"/>
          </w:tcPr>
          <w:p w14:paraId="37D33B4B">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3c6ef372</m:t>
                </m:r>
              </m:oMath>
            </m:oMathPara>
          </w:p>
        </w:tc>
      </w:tr>
      <w:tr w14:paraId="7A146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C7F768C">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h_values</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3</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1A2B2A10">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10100101010011111111010100111010</m:t>
                </m:r>
              </m:oMath>
            </m:oMathPara>
          </w:p>
        </w:tc>
        <w:tc>
          <w:tcPr>
            <w:tcW w:w="0" w:type="auto"/>
            <w:vAlign w:val="center"/>
          </w:tcPr>
          <w:p w14:paraId="59CF283A">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a54ff53a</m:t>
                </m:r>
              </m:oMath>
            </m:oMathPara>
          </w:p>
        </w:tc>
      </w:tr>
      <w:tr w14:paraId="41EA49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87EC420">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h_values</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4</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0A8DDECD">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01010001000011100101001001111111</m:t>
                </m:r>
              </m:oMath>
            </m:oMathPara>
          </w:p>
        </w:tc>
        <w:tc>
          <w:tcPr>
            <w:tcW w:w="0" w:type="auto"/>
            <w:vAlign w:val="center"/>
          </w:tcPr>
          <w:p w14:paraId="37CDABB8">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510e527f</m:t>
                </m:r>
              </m:oMath>
            </m:oMathPara>
          </w:p>
        </w:tc>
      </w:tr>
      <w:tr w14:paraId="39CA6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484BDEB">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h_values</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5</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661E870C">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10011011000001010110100010001100</m:t>
                </m:r>
              </m:oMath>
            </m:oMathPara>
          </w:p>
        </w:tc>
        <w:tc>
          <w:tcPr>
            <w:tcW w:w="0" w:type="auto"/>
            <w:vAlign w:val="center"/>
          </w:tcPr>
          <w:p w14:paraId="304C9BE1">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9b05688c</m:t>
                </m:r>
              </m:oMath>
            </m:oMathPara>
          </w:p>
        </w:tc>
      </w:tr>
      <w:tr w14:paraId="6DF1E3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11551BC">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h_values</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6</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731E2152">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00011111100000111101100110101011</m:t>
                </m:r>
              </m:oMath>
            </m:oMathPara>
          </w:p>
        </w:tc>
        <w:tc>
          <w:tcPr>
            <w:tcW w:w="0" w:type="auto"/>
            <w:vAlign w:val="center"/>
          </w:tcPr>
          <w:p w14:paraId="1365ED2B">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1f83d9ab</m:t>
                </m:r>
              </m:oMath>
            </m:oMathPara>
          </w:p>
        </w:tc>
      </w:tr>
      <w:tr w14:paraId="596E0A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7DEEC64">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h_values</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7</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32D0314E">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01011011111000001100110100011001</m:t>
                </m:r>
              </m:oMath>
            </m:oMathPara>
          </w:p>
        </w:tc>
        <w:tc>
          <w:tcPr>
            <w:tcW w:w="0" w:type="auto"/>
            <w:vAlign w:val="center"/>
          </w:tcPr>
          <w:p w14:paraId="1E55C151">
            <w:pPr>
              <w:widowControl w:val="0"/>
              <w:numPr>
                <w:ilvl w:val="0"/>
                <w:numId w:val="0"/>
              </w:numPr>
              <w:spacing w:line="360" w:lineRule="auto"/>
              <w:jc w:val="center"/>
              <w:rPr>
                <w:rFonts w:hint="default" w:ascii="Times New Roman" w:hAnsi="Times New Roman" w:cs="Times New Roman"/>
                <w:i w:val="0"/>
                <w:iCs w:val="0"/>
                <w:sz w:val="26"/>
                <w:szCs w:val="26"/>
                <w:vertAlign w:val="baseline"/>
                <w:lang w:val="en-US" w:eastAsia="zh-CN"/>
              </w:rPr>
            </w:pPr>
            <m:oMathPara>
              <m:oMath>
                <m:r>
                  <m:rPr>
                    <m:sty m:val="p"/>
                  </m:rPr>
                  <w:rPr>
                    <w:rFonts w:hint="default" w:ascii="Cambria Math" w:hAnsi="Cambria Math" w:cs="Times New Roman"/>
                    <w:sz w:val="26"/>
                    <w:szCs w:val="26"/>
                    <w:vertAlign w:val="baseline"/>
                    <w:lang w:val="en-US" w:eastAsia="zh-CN" w:bidi="ar-SA"/>
                  </w:rPr>
                  <m:t>5be0cd19</m:t>
                </m:r>
              </m:oMath>
            </m:oMathPara>
          </w:p>
        </w:tc>
      </w:tr>
    </w:tbl>
    <w:p w14:paraId="6BD9049F">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Bảng </w:t>
      </w:r>
      <w:r>
        <w:rPr>
          <w:rFonts w:hint="default" w:ascii="Times New Roman" w:hAnsi="Times New Roman" w:cs="Times New Roman"/>
          <w:i/>
          <w:iCs/>
          <w:sz w:val="24"/>
          <w:szCs w:val="24"/>
          <w:lang w:val="en-US"/>
        </w:rPr>
        <w:t>2-</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Bảng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bookmarkStart w:id="37" w:name="_Toc32095"/>
      <w:bookmarkStart w:id="38" w:name="_Toc23976"/>
      <w:r>
        <w:rPr>
          <w:rFonts w:hint="default" w:ascii="Times New Roman" w:hAnsi="Times New Roman" w:cs="Times New Roman"/>
          <w:i/>
          <w:iCs/>
          <w:sz w:val="24"/>
          <w:szCs w:val="24"/>
          <w:lang w:val="en-US"/>
        </w:rPr>
        <w:t>. Bảng giá trị của h_values</w:t>
      </w:r>
      <w:bookmarkEnd w:id="37"/>
      <w:bookmarkEnd w:id="38"/>
    </w:p>
    <w:p w14:paraId="5C65EAEC">
      <w:pPr>
        <w:numPr>
          <w:ilvl w:val="0"/>
          <w:numId w:val="23"/>
        </w:numPr>
        <w:spacing w:line="360" w:lineRule="auto"/>
        <w:ind w:left="720" w:leftChars="0" w:hanging="288"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Mảng hằng số </w:t>
      </w:r>
      <m:oMath>
        <m:r>
          <m:rPr>
            <m:sty m:val="p"/>
          </m:rPr>
          <w:rPr>
            <w:rFonts w:hint="default" w:ascii="Cambria Math" w:hAnsi="Cambria Math" w:cs="Times New Roman"/>
            <w:sz w:val="26"/>
            <w:szCs w:val="26"/>
            <w:lang w:val="en-US" w:eastAsia="zh-CN" w:bidi="ar-SA"/>
          </w:rPr>
          <m:t>k_const</m:t>
        </m:r>
      </m:oMath>
      <w:r>
        <w:rPr>
          <w:rFonts w:hint="default" w:ascii="Times New Roman" w:hAnsi="Times New Roman" w:cs="Times New Roman"/>
          <w:i w:val="0"/>
          <w:sz w:val="26"/>
          <w:szCs w:val="26"/>
          <w:lang w:val="en-US" w:eastAsia="zh-CN" w:bidi="ar-SA"/>
        </w:rPr>
        <w:t xml:space="preserve"> gồm 64 phần tử là 32 bit đầu tiên trong phần thập phân của căn bậc 3 của 64 số nguyên tố đầu tiên.</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6"/>
        <w:gridCol w:w="4823"/>
        <w:gridCol w:w="1567"/>
      </w:tblGrid>
      <w:tr w14:paraId="7FA9F8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C1FBD7C">
            <w:pPr>
              <w:widowControl w:val="0"/>
              <w:numPr>
                <w:ilvl w:val="0"/>
                <w:numId w:val="0"/>
              </w:numPr>
              <w:spacing w:line="360" w:lineRule="auto"/>
              <w:ind w:left="0" w:leftChars="0" w:firstLine="0" w:firstLineChars="0"/>
              <w:jc w:val="center"/>
              <w:rPr>
                <w:rFonts w:hint="default" w:ascii="Times New Roman" w:hAnsi="Times New Roman" w:cs="Times New Roman"/>
                <w:sz w:val="26"/>
                <w:szCs w:val="26"/>
                <w:vertAlign w:val="baseline"/>
                <w:lang w:val="en-US"/>
              </w:rPr>
            </w:pPr>
            <w:r>
              <w:rPr>
                <w:rFonts w:hint="default" w:ascii="Times New Roman" w:hAnsi="Times New Roman" w:cs="Times New Roman"/>
                <w:b/>
                <w:bCs/>
                <w:i/>
                <w:iCs/>
                <w:sz w:val="26"/>
                <w:szCs w:val="26"/>
                <w:vertAlign w:val="baseline"/>
                <w:lang w:val="en-US" w:eastAsia="zh-CN"/>
              </w:rPr>
              <w:t>Biến</w:t>
            </w:r>
          </w:p>
        </w:tc>
        <w:tc>
          <w:tcPr>
            <w:tcW w:w="0" w:type="auto"/>
            <w:vAlign w:val="center"/>
          </w:tcPr>
          <w:p w14:paraId="51B2909C">
            <w:pPr>
              <w:widowControl w:val="0"/>
              <w:numPr>
                <w:ilvl w:val="0"/>
                <w:numId w:val="0"/>
              </w:numPr>
              <w:spacing w:line="360" w:lineRule="auto"/>
              <w:ind w:left="0" w:leftChars="0" w:firstLine="0" w:firstLineChars="0"/>
              <w:jc w:val="center"/>
              <w:rPr>
                <w:rFonts w:hint="default" w:ascii="Times New Roman" w:hAnsi="Times New Roman" w:cs="Times New Roman"/>
                <w:sz w:val="26"/>
                <w:szCs w:val="26"/>
                <w:vertAlign w:val="baseline"/>
                <w:lang w:val="en-US"/>
              </w:rPr>
            </w:pPr>
            <w:r>
              <w:rPr>
                <w:rFonts w:hint="default" w:ascii="Times New Roman" w:hAnsi="Times New Roman" w:cs="Times New Roman"/>
                <w:b/>
                <w:bCs/>
                <w:i/>
                <w:iCs/>
                <w:sz w:val="26"/>
                <w:szCs w:val="26"/>
                <w:vertAlign w:val="baseline"/>
                <w:lang w:val="en-US" w:eastAsia="zh-CN"/>
              </w:rPr>
              <w:t>Giá trị hệ nhị phân</w:t>
            </w:r>
          </w:p>
        </w:tc>
        <w:tc>
          <w:tcPr>
            <w:tcW w:w="0" w:type="auto"/>
            <w:vAlign w:val="center"/>
          </w:tcPr>
          <w:p w14:paraId="05DEA5B5">
            <w:pPr>
              <w:widowControl w:val="0"/>
              <w:numPr>
                <w:ilvl w:val="0"/>
                <w:numId w:val="0"/>
              </w:numPr>
              <w:spacing w:line="360" w:lineRule="auto"/>
              <w:ind w:left="0" w:leftChars="0" w:firstLine="0" w:firstLineChars="0"/>
              <w:jc w:val="center"/>
              <w:rPr>
                <w:rFonts w:hint="default" w:ascii="Times New Roman" w:hAnsi="Times New Roman" w:cs="Times New Roman"/>
                <w:sz w:val="26"/>
                <w:szCs w:val="26"/>
                <w:vertAlign w:val="baseline"/>
                <w:lang w:val="en-US"/>
              </w:rPr>
            </w:pPr>
            <w:r>
              <w:rPr>
                <w:rFonts w:hint="default" w:ascii="Times New Roman" w:hAnsi="Times New Roman" w:cs="Times New Roman"/>
                <w:b/>
                <w:bCs/>
                <w:i/>
                <w:iCs/>
                <w:sz w:val="26"/>
                <w:szCs w:val="26"/>
                <w:vertAlign w:val="baseline"/>
                <w:lang w:val="en-US" w:eastAsia="zh-CN"/>
              </w:rPr>
              <w:t>Giá trị hệ 16</w:t>
            </w:r>
          </w:p>
        </w:tc>
      </w:tr>
      <w:tr w14:paraId="07E865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CB18103">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0</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28F64229">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01000010100010100010111110011000</m:t>
                </m:r>
              </m:oMath>
            </m:oMathPara>
          </w:p>
        </w:tc>
        <w:tc>
          <w:tcPr>
            <w:tcW w:w="0" w:type="auto"/>
            <w:vAlign w:val="center"/>
          </w:tcPr>
          <w:p w14:paraId="693F3C69">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428a2f98</m:t>
                </m:r>
              </m:oMath>
            </m:oMathPara>
          </w:p>
        </w:tc>
      </w:tr>
      <w:tr w14:paraId="32FD3A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955E95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1</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739CBDEE">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01110001001101110100010010010001</m:t>
                </m:r>
              </m:oMath>
            </m:oMathPara>
          </w:p>
        </w:tc>
        <w:tc>
          <w:tcPr>
            <w:tcW w:w="0" w:type="auto"/>
            <w:vAlign w:val="center"/>
          </w:tcPr>
          <w:p w14:paraId="1EC3299F">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71374491</m:t>
                </m:r>
              </m:oMath>
            </m:oMathPara>
          </w:p>
        </w:tc>
      </w:tr>
      <w:tr w14:paraId="2C070B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4D69A40">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2</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663BFEB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10110101110000001111101111001111</m:t>
                </m:r>
              </m:oMath>
            </m:oMathPara>
          </w:p>
        </w:tc>
        <w:tc>
          <w:tcPr>
            <w:tcW w:w="0" w:type="auto"/>
            <w:vAlign w:val="center"/>
          </w:tcPr>
          <w:p w14:paraId="4709B293">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b5c0fbcf</m:t>
                </m:r>
              </m:oMath>
            </m:oMathPara>
          </w:p>
        </w:tc>
      </w:tr>
      <w:tr w14:paraId="76875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3F433C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3</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5D8E7CB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11101001101101011101101110100101</m:t>
                </m:r>
              </m:oMath>
            </m:oMathPara>
          </w:p>
        </w:tc>
        <w:tc>
          <w:tcPr>
            <w:tcW w:w="0" w:type="auto"/>
            <w:vAlign w:val="center"/>
          </w:tcPr>
          <w:p w14:paraId="22958BE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e9b5dba5</m:t>
                </m:r>
              </m:oMath>
            </m:oMathPara>
          </w:p>
        </w:tc>
      </w:tr>
      <w:tr w14:paraId="11BBB1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C322370">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4</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5A61D30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00111001010101101100001001011011</m:t>
                </m:r>
              </m:oMath>
            </m:oMathPara>
          </w:p>
        </w:tc>
        <w:tc>
          <w:tcPr>
            <w:tcW w:w="0" w:type="auto"/>
            <w:vAlign w:val="center"/>
          </w:tcPr>
          <w:p w14:paraId="2CEDD2E3">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3956c25b</m:t>
                </m:r>
              </m:oMath>
            </m:oMathPara>
          </w:p>
        </w:tc>
      </w:tr>
      <w:tr w14:paraId="4B177E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DD65C69">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5</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062707D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01011001111100010001000111110001</m:t>
                </m:r>
              </m:oMath>
            </m:oMathPara>
          </w:p>
        </w:tc>
        <w:tc>
          <w:tcPr>
            <w:tcW w:w="0" w:type="auto"/>
            <w:vAlign w:val="center"/>
          </w:tcPr>
          <w:p w14:paraId="11BBAF2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59f111f1</m:t>
                </m:r>
              </m:oMath>
            </m:oMathPara>
          </w:p>
        </w:tc>
      </w:tr>
      <w:tr w14:paraId="2AF8E6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2BF18F08">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6</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13B5DE63">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10010010001111111000001010100100</m:t>
                </m:r>
              </m:oMath>
            </m:oMathPara>
          </w:p>
        </w:tc>
        <w:tc>
          <w:tcPr>
            <w:tcW w:w="0" w:type="auto"/>
            <w:vAlign w:val="center"/>
          </w:tcPr>
          <w:p w14:paraId="13C26CB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923f82a4</m:t>
                </m:r>
              </m:oMath>
            </m:oMathPara>
          </w:p>
        </w:tc>
      </w:tr>
      <w:tr w14:paraId="39FAAF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2D68158">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7</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11D4447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10101011000111000101111011010101</m:t>
                </m:r>
              </m:oMath>
            </m:oMathPara>
          </w:p>
        </w:tc>
        <w:tc>
          <w:tcPr>
            <w:tcW w:w="0" w:type="auto"/>
            <w:vAlign w:val="center"/>
          </w:tcPr>
          <w:p w14:paraId="3A8785B2">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ab1c5ed5</m:t>
                </m:r>
              </m:oMath>
            </m:oMathPara>
          </w:p>
        </w:tc>
      </w:tr>
      <w:tr w14:paraId="37B9E5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F078F08">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8</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4C5D77DD">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11011000000001111010101010011000</m:t>
                </m:r>
              </m:oMath>
            </m:oMathPara>
          </w:p>
        </w:tc>
        <w:tc>
          <w:tcPr>
            <w:tcW w:w="0" w:type="auto"/>
            <w:vAlign w:val="center"/>
          </w:tcPr>
          <w:p w14:paraId="1B16806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d807aa98</m:t>
                </m:r>
              </m:oMath>
            </m:oMathPara>
          </w:p>
        </w:tc>
      </w:tr>
      <w:tr w14:paraId="3CC5EA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2C5D98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9</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2C068E42">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00010010100000110101101100000001</m:t>
                </m:r>
              </m:oMath>
            </m:oMathPara>
          </w:p>
        </w:tc>
        <w:tc>
          <w:tcPr>
            <w:tcW w:w="0" w:type="auto"/>
            <w:vAlign w:val="center"/>
          </w:tcPr>
          <w:p w14:paraId="4DA30FF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12835b01</m:t>
                </m:r>
              </m:oMath>
            </m:oMathPara>
          </w:p>
        </w:tc>
      </w:tr>
      <w:tr w14:paraId="4227E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F9A8C9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1</m:t>
                    </m:r>
                    <m:r>
                      <m:rPr>
                        <m:sty m:val="p"/>
                      </m:rPr>
                      <w:rPr>
                        <w:rFonts w:hint="default" w:ascii="Cambria Math" w:hAnsi="Cambria Math" w:cs="Times New Roman"/>
                        <w:sz w:val="26"/>
                        <w:szCs w:val="26"/>
                        <w:vertAlign w:val="baseline"/>
                        <w:lang w:val="en-US"/>
                      </w:rPr>
                      <m:t>0</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57CD0CB0">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00100100001100011000010110111110</m:t>
                </m:r>
              </m:oMath>
            </m:oMathPara>
          </w:p>
        </w:tc>
        <w:tc>
          <w:tcPr>
            <w:tcW w:w="0" w:type="auto"/>
            <w:vAlign w:val="center"/>
          </w:tcPr>
          <w:p w14:paraId="65683BC0">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243185be</m:t>
                </m:r>
              </m:oMath>
            </m:oMathPara>
          </w:p>
        </w:tc>
      </w:tr>
      <w:tr w14:paraId="0D8B57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D71EB92">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11</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4F015BC2">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01010101000011000111110111000011</m:t>
                </m:r>
              </m:oMath>
            </m:oMathPara>
          </w:p>
        </w:tc>
        <w:tc>
          <w:tcPr>
            <w:tcW w:w="0" w:type="auto"/>
            <w:vAlign w:val="center"/>
          </w:tcPr>
          <w:p w14:paraId="5627BAAD">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550c7dc3</m:t>
                </m:r>
              </m:oMath>
            </m:oMathPara>
          </w:p>
        </w:tc>
      </w:tr>
      <w:tr w14:paraId="120A3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24CDF0AD">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12</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7148D268">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01110010101111100101110101110100</m:t>
                </m:r>
              </m:oMath>
            </m:oMathPara>
          </w:p>
        </w:tc>
        <w:tc>
          <w:tcPr>
            <w:tcW w:w="0" w:type="auto"/>
            <w:vAlign w:val="center"/>
          </w:tcPr>
          <w:p w14:paraId="1C97DB22">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72be5d74</m:t>
                </m:r>
              </m:oMath>
            </m:oMathPara>
          </w:p>
        </w:tc>
      </w:tr>
      <w:tr w14:paraId="33404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EE652E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13</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7761F27D">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10000000110111101011000111111110</m:t>
                </m:r>
              </m:oMath>
            </m:oMathPara>
          </w:p>
        </w:tc>
        <w:tc>
          <w:tcPr>
            <w:tcW w:w="0" w:type="auto"/>
            <w:vAlign w:val="center"/>
          </w:tcPr>
          <w:p w14:paraId="348AFFA4">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80deb1fe</m:t>
                </m:r>
              </m:oMath>
            </m:oMathPara>
          </w:p>
        </w:tc>
      </w:tr>
      <w:tr w14:paraId="58FD31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116EE63">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14</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10059A32">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10011011110111000000011010100111</m:t>
                </m:r>
              </m:oMath>
            </m:oMathPara>
          </w:p>
        </w:tc>
        <w:tc>
          <w:tcPr>
            <w:tcW w:w="0" w:type="auto"/>
            <w:vAlign w:val="center"/>
          </w:tcPr>
          <w:p w14:paraId="3EEED3D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9bdc06a7</m:t>
                </m:r>
              </m:oMath>
            </m:oMathPara>
          </w:p>
        </w:tc>
      </w:tr>
      <w:tr w14:paraId="4AE04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20F8506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15</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3162AFA4">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11000001100110111111000101110100</m:t>
                </m:r>
              </m:oMath>
            </m:oMathPara>
          </w:p>
        </w:tc>
        <w:tc>
          <w:tcPr>
            <w:tcW w:w="0" w:type="auto"/>
            <w:vAlign w:val="center"/>
          </w:tcPr>
          <w:p w14:paraId="718FC8C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c19bf174</m:t>
                </m:r>
              </m:oMath>
            </m:oMathPara>
          </w:p>
        </w:tc>
      </w:tr>
      <w:tr w14:paraId="275FD7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B9A260F">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16</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766EBDCC">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11100100100110110110100111000001</m:t>
                </m:r>
              </m:oMath>
            </m:oMathPara>
          </w:p>
        </w:tc>
        <w:tc>
          <w:tcPr>
            <w:tcW w:w="0" w:type="auto"/>
            <w:vAlign w:val="center"/>
          </w:tcPr>
          <w:p w14:paraId="23DA44E6">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e49b69c1</m:t>
                </m:r>
              </m:oMath>
            </m:oMathPara>
          </w:p>
        </w:tc>
      </w:tr>
      <w:tr w14:paraId="396EC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7682E202">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17</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7204AB6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11101111101111100100011110000110</m:t>
                </m:r>
              </m:oMath>
            </m:oMathPara>
          </w:p>
        </w:tc>
        <w:tc>
          <w:tcPr>
            <w:tcW w:w="0" w:type="auto"/>
            <w:vAlign w:val="center"/>
          </w:tcPr>
          <w:p w14:paraId="10B06925">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efbe4786</m:t>
                </m:r>
              </m:oMath>
            </m:oMathPara>
          </w:p>
        </w:tc>
      </w:tr>
      <w:tr w14:paraId="12F9CF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8E103E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18</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59D1204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00001111110000011001110111000110</m:t>
                </m:r>
              </m:oMath>
            </m:oMathPara>
          </w:p>
        </w:tc>
        <w:tc>
          <w:tcPr>
            <w:tcW w:w="0" w:type="auto"/>
            <w:vAlign w:val="center"/>
          </w:tcPr>
          <w:p w14:paraId="35A5CB61">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0fc19dc6</m:t>
                </m:r>
              </m:oMath>
            </m:oMathPara>
          </w:p>
        </w:tc>
      </w:tr>
      <w:tr w14:paraId="5B53DD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14C5F0C">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19</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62934EA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00100100000011001010000111001100</m:t>
                </m:r>
              </m:oMath>
            </m:oMathPara>
          </w:p>
        </w:tc>
        <w:tc>
          <w:tcPr>
            <w:tcW w:w="0" w:type="auto"/>
            <w:vAlign w:val="center"/>
          </w:tcPr>
          <w:p w14:paraId="7BD0ADC1">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240ca1cc</m:t>
                </m:r>
              </m:oMath>
            </m:oMathPara>
          </w:p>
        </w:tc>
      </w:tr>
      <w:tr w14:paraId="0B5C49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1930F23">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20</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13E72D1D">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00101101111010010010110001101111</m:t>
                </m:r>
              </m:oMath>
            </m:oMathPara>
          </w:p>
        </w:tc>
        <w:tc>
          <w:tcPr>
            <w:tcW w:w="0" w:type="auto"/>
            <w:vAlign w:val="center"/>
          </w:tcPr>
          <w:p w14:paraId="51A47F02">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2de92c6f</m:t>
                </m:r>
              </m:oMath>
            </m:oMathPara>
          </w:p>
        </w:tc>
      </w:tr>
      <w:tr w14:paraId="15FD59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E7A7DB3">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21</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34A66146">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01001010011101001000010010101010</m:t>
                </m:r>
              </m:oMath>
            </m:oMathPara>
          </w:p>
        </w:tc>
        <w:tc>
          <w:tcPr>
            <w:tcW w:w="0" w:type="auto"/>
            <w:vAlign w:val="center"/>
          </w:tcPr>
          <w:p w14:paraId="1E34076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4a7484aa</m:t>
                </m:r>
              </m:oMath>
            </m:oMathPara>
          </w:p>
        </w:tc>
      </w:tr>
      <w:tr w14:paraId="57C66A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730FBDB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22</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227E673E">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01011100101100001010100111011100</m:t>
                </m:r>
              </m:oMath>
            </m:oMathPara>
          </w:p>
        </w:tc>
        <w:tc>
          <w:tcPr>
            <w:tcW w:w="0" w:type="auto"/>
            <w:vAlign w:val="center"/>
          </w:tcPr>
          <w:p w14:paraId="6D866E05">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5cb0a9dc</m:t>
                </m:r>
              </m:oMath>
            </m:oMathPara>
          </w:p>
        </w:tc>
      </w:tr>
      <w:tr w14:paraId="449EA4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8670DA5">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23</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1F45503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01110110111110011000100011011010</m:t>
                </m:r>
              </m:oMath>
            </m:oMathPara>
          </w:p>
        </w:tc>
        <w:tc>
          <w:tcPr>
            <w:tcW w:w="0" w:type="auto"/>
            <w:vAlign w:val="center"/>
          </w:tcPr>
          <w:p w14:paraId="1E6C5702">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76f988da</m:t>
                </m:r>
              </m:oMath>
            </m:oMathPara>
          </w:p>
        </w:tc>
      </w:tr>
      <w:tr w14:paraId="566024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69D7E38">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24</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66EF06E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10011000001110100101000101010010</m:t>
                </m:r>
              </m:oMath>
            </m:oMathPara>
          </w:p>
        </w:tc>
        <w:tc>
          <w:tcPr>
            <w:tcW w:w="0" w:type="auto"/>
            <w:vAlign w:val="center"/>
          </w:tcPr>
          <w:p w14:paraId="46868369">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983a5152</m:t>
                </m:r>
              </m:oMath>
            </m:oMathPara>
          </w:p>
        </w:tc>
      </w:tr>
      <w:tr w14:paraId="768915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27433E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25</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727D95D1">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10101000001100011100011001101101</m:t>
                </m:r>
              </m:oMath>
            </m:oMathPara>
          </w:p>
        </w:tc>
        <w:tc>
          <w:tcPr>
            <w:tcW w:w="0" w:type="auto"/>
            <w:vAlign w:val="center"/>
          </w:tcPr>
          <w:p w14:paraId="68607C9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a831c66d</m:t>
                </m:r>
              </m:oMath>
            </m:oMathPara>
          </w:p>
        </w:tc>
      </w:tr>
      <w:tr w14:paraId="14D7E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6BB442E">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26</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09C80C21">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10110000000000110010011111001000</m:t>
                </m:r>
              </m:oMath>
            </m:oMathPara>
          </w:p>
        </w:tc>
        <w:tc>
          <w:tcPr>
            <w:tcW w:w="0" w:type="auto"/>
            <w:vAlign w:val="center"/>
          </w:tcPr>
          <w:p w14:paraId="2B649C3C">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b00327c8</m:t>
                </m:r>
              </m:oMath>
            </m:oMathPara>
          </w:p>
        </w:tc>
      </w:tr>
      <w:tr w14:paraId="2E3DDE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2FE2FE9C">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27</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2AF11E80">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10111111010110010111111111000111</m:t>
                </m:r>
              </m:oMath>
            </m:oMathPara>
          </w:p>
        </w:tc>
        <w:tc>
          <w:tcPr>
            <w:tcW w:w="0" w:type="auto"/>
            <w:vAlign w:val="center"/>
          </w:tcPr>
          <w:p w14:paraId="649AF3C3">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bf597fc7</m:t>
                </m:r>
              </m:oMath>
            </m:oMathPara>
          </w:p>
        </w:tc>
      </w:tr>
      <w:tr w14:paraId="793EC8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EE03700">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28</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66395E4F">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11000110111000000000101111110011</m:t>
                </m:r>
              </m:oMath>
            </m:oMathPara>
          </w:p>
        </w:tc>
        <w:tc>
          <w:tcPr>
            <w:tcW w:w="0" w:type="auto"/>
            <w:vAlign w:val="center"/>
          </w:tcPr>
          <w:p w14:paraId="111AA2F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c6e00bf3</m:t>
                </m:r>
              </m:oMath>
            </m:oMathPara>
          </w:p>
        </w:tc>
      </w:tr>
      <w:tr w14:paraId="1162C6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614DE4C">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29</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73541DAE">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11010101101001111001000101000111</m:t>
                </m:r>
              </m:oMath>
            </m:oMathPara>
          </w:p>
        </w:tc>
        <w:tc>
          <w:tcPr>
            <w:tcW w:w="0" w:type="auto"/>
            <w:vAlign w:val="center"/>
          </w:tcPr>
          <w:p w14:paraId="42BDED4C">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d5a79147</m:t>
                </m:r>
              </m:oMath>
            </m:oMathPara>
          </w:p>
        </w:tc>
      </w:tr>
      <w:tr w14:paraId="455311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791C6D90">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30</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29F23446">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00000110110010010110001101010001</m:t>
                </m:r>
              </m:oMath>
            </m:oMathPara>
          </w:p>
        </w:tc>
        <w:tc>
          <w:tcPr>
            <w:tcW w:w="0" w:type="auto"/>
            <w:vAlign w:val="center"/>
          </w:tcPr>
          <w:p w14:paraId="18CDB18C">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06ca6351</m:t>
                </m:r>
              </m:oMath>
            </m:oMathPara>
          </w:p>
        </w:tc>
      </w:tr>
      <w:tr w14:paraId="31F8CC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EB9D7FD">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31</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78C377D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00010100001010010010100101100111</m:t>
                </m:r>
              </m:oMath>
            </m:oMathPara>
          </w:p>
        </w:tc>
        <w:tc>
          <w:tcPr>
            <w:tcW w:w="0" w:type="auto"/>
            <w:vAlign w:val="center"/>
          </w:tcPr>
          <w:p w14:paraId="337BD7BC">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14292967</m:t>
                </m:r>
              </m:oMath>
            </m:oMathPara>
          </w:p>
        </w:tc>
      </w:tr>
      <w:tr w14:paraId="50F113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7CCCCE29">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32</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467BCAA8">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00100111101101110000101010000101</m:t>
                </m:r>
              </m:oMath>
            </m:oMathPara>
          </w:p>
        </w:tc>
        <w:tc>
          <w:tcPr>
            <w:tcW w:w="0" w:type="auto"/>
            <w:vAlign w:val="center"/>
          </w:tcPr>
          <w:p w14:paraId="11852A09">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27b70a85</m:t>
                </m:r>
              </m:oMath>
            </m:oMathPara>
          </w:p>
        </w:tc>
      </w:tr>
      <w:tr w14:paraId="336EA3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C1ACA06">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33</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7CFCFB7C">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00101110000110110010000100111000</m:t>
                </m:r>
              </m:oMath>
            </m:oMathPara>
          </w:p>
        </w:tc>
        <w:tc>
          <w:tcPr>
            <w:tcW w:w="0" w:type="auto"/>
            <w:vAlign w:val="center"/>
          </w:tcPr>
          <w:p w14:paraId="32D8C98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2e1b2138</m:t>
                </m:r>
              </m:oMath>
            </m:oMathPara>
          </w:p>
        </w:tc>
      </w:tr>
      <w:tr w14:paraId="2EE056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771F6315">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34</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30452A09">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01001101001011000110110111111100</m:t>
                </m:r>
              </m:oMath>
            </m:oMathPara>
          </w:p>
        </w:tc>
        <w:tc>
          <w:tcPr>
            <w:tcW w:w="0" w:type="auto"/>
            <w:vAlign w:val="center"/>
          </w:tcPr>
          <w:p w14:paraId="5297C095">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4d2c6dfc</m:t>
                </m:r>
              </m:oMath>
            </m:oMathPara>
          </w:p>
        </w:tc>
      </w:tr>
      <w:tr w14:paraId="64D793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0D73366">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35</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6400C578">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01010011001110000000110100010011</m:t>
                </m:r>
              </m:oMath>
            </m:oMathPara>
          </w:p>
        </w:tc>
        <w:tc>
          <w:tcPr>
            <w:tcW w:w="0" w:type="auto"/>
            <w:vAlign w:val="center"/>
          </w:tcPr>
          <w:p w14:paraId="57519A2E">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53380d13</m:t>
                </m:r>
              </m:oMath>
            </m:oMathPara>
          </w:p>
        </w:tc>
      </w:tr>
      <w:tr w14:paraId="4A34C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20D7FAC">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36</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7D05F6B2">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01100101000010100111001101010100</m:t>
                </m:r>
              </m:oMath>
            </m:oMathPara>
          </w:p>
        </w:tc>
        <w:tc>
          <w:tcPr>
            <w:tcW w:w="0" w:type="auto"/>
            <w:vAlign w:val="center"/>
          </w:tcPr>
          <w:p w14:paraId="6BFF1309">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650a7354</m:t>
                </m:r>
              </m:oMath>
            </m:oMathPara>
          </w:p>
        </w:tc>
      </w:tr>
      <w:tr w14:paraId="4ABFF2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BA567E3">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37</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1822D9F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01110110011010100000101010111011</m:t>
                </m:r>
              </m:oMath>
            </m:oMathPara>
          </w:p>
        </w:tc>
        <w:tc>
          <w:tcPr>
            <w:tcW w:w="0" w:type="auto"/>
            <w:vAlign w:val="center"/>
          </w:tcPr>
          <w:p w14:paraId="3A5891A4">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766a0abb</m:t>
                </m:r>
              </m:oMath>
            </m:oMathPara>
          </w:p>
        </w:tc>
      </w:tr>
      <w:tr w14:paraId="72AEF3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D454B73">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38</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2686FB9F">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10000001110000101100100100101110</m:t>
                </m:r>
              </m:oMath>
            </m:oMathPara>
          </w:p>
        </w:tc>
        <w:tc>
          <w:tcPr>
            <w:tcW w:w="0" w:type="auto"/>
            <w:vAlign w:val="center"/>
          </w:tcPr>
          <w:p w14:paraId="75B455EE">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81c2c92e</m:t>
                </m:r>
              </m:oMath>
            </m:oMathPara>
          </w:p>
        </w:tc>
      </w:tr>
      <w:tr w14:paraId="36D0AD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023DBF4">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39</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49C864F6">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10010010011100100010110010000101</m:t>
                </m:r>
              </m:oMath>
            </m:oMathPara>
          </w:p>
        </w:tc>
        <w:tc>
          <w:tcPr>
            <w:tcW w:w="0" w:type="auto"/>
            <w:vAlign w:val="center"/>
          </w:tcPr>
          <w:p w14:paraId="1D935A53">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92722c85</m:t>
                </m:r>
              </m:oMath>
            </m:oMathPara>
          </w:p>
        </w:tc>
      </w:tr>
      <w:tr w14:paraId="2F8F7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76038E2E">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40</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23DCD294">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10100010101111111110100010100001</m:t>
                </m:r>
              </m:oMath>
            </m:oMathPara>
          </w:p>
        </w:tc>
        <w:tc>
          <w:tcPr>
            <w:tcW w:w="0" w:type="auto"/>
            <w:vAlign w:val="center"/>
          </w:tcPr>
          <w:p w14:paraId="69B35556">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a2bfe8a1</m:t>
                </m:r>
              </m:oMath>
            </m:oMathPara>
          </w:p>
        </w:tc>
      </w:tr>
      <w:tr w14:paraId="43D62D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56D8E71">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41</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5238930C">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10101000000110100110011001001011</m:t>
                </m:r>
              </m:oMath>
            </m:oMathPara>
          </w:p>
        </w:tc>
        <w:tc>
          <w:tcPr>
            <w:tcW w:w="0" w:type="auto"/>
            <w:vAlign w:val="center"/>
          </w:tcPr>
          <w:p w14:paraId="63C54413">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a81a664b</m:t>
                </m:r>
              </m:oMath>
            </m:oMathPara>
          </w:p>
        </w:tc>
      </w:tr>
      <w:tr w14:paraId="090EA7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894B6E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42</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0D7CF9C5">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11000010010010111000101101110000</m:t>
                </m:r>
              </m:oMath>
            </m:oMathPara>
          </w:p>
        </w:tc>
        <w:tc>
          <w:tcPr>
            <w:tcW w:w="0" w:type="auto"/>
            <w:vAlign w:val="center"/>
          </w:tcPr>
          <w:p w14:paraId="2A1DA1F4">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c24b8b70</m:t>
                </m:r>
              </m:oMath>
            </m:oMathPara>
          </w:p>
        </w:tc>
      </w:tr>
      <w:tr w14:paraId="290877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47C0385">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43</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58326045">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11000111011011000101000110100011</m:t>
                </m:r>
              </m:oMath>
            </m:oMathPara>
          </w:p>
        </w:tc>
        <w:tc>
          <w:tcPr>
            <w:tcW w:w="0" w:type="auto"/>
            <w:vAlign w:val="center"/>
          </w:tcPr>
          <w:p w14:paraId="27217EF0">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c76c51a3</m:t>
                </m:r>
              </m:oMath>
            </m:oMathPara>
          </w:p>
        </w:tc>
      </w:tr>
      <w:tr w14:paraId="2BAC84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5D7AAC2">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44</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242B4921">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11010001100100101101100000011001</m:t>
                </m:r>
              </m:oMath>
            </m:oMathPara>
          </w:p>
        </w:tc>
        <w:tc>
          <w:tcPr>
            <w:tcW w:w="0" w:type="auto"/>
            <w:vAlign w:val="center"/>
          </w:tcPr>
          <w:p w14:paraId="600F9A96">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d192d819</m:t>
                </m:r>
              </m:oMath>
            </m:oMathPara>
          </w:p>
        </w:tc>
      </w:tr>
      <w:tr w14:paraId="3A37C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263046D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45</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485CF91F">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
              <m:r>
                <m:rPr>
                  <m:sty m:val="p"/>
                </m:rPr>
                <w:rPr>
                  <w:rFonts w:hint="default" w:ascii="Cambria Math" w:hAnsi="Cambria Math" w:cs="Times New Roman"/>
                  <w:sz w:val="26"/>
                  <w:szCs w:val="26"/>
                  <w:vertAlign w:val="baseline"/>
                  <w:lang w:val="en-US" w:eastAsia="zh-CN" w:bidi="ar-SA"/>
                </w:rPr>
                <m:t>11010110100110010000</m:t>
              </m:r>
            </m:oMath>
            <w:r>
              <m:rPr/>
              <w:rPr>
                <w:rFonts w:hint="default" w:hAnsi="Cambria Math" w:cs="Times New Roman"/>
                <w:i w:val="0"/>
                <w:sz w:val="26"/>
                <w:szCs w:val="26"/>
                <w:vertAlign w:val="baseline"/>
                <w:lang w:val="en-US" w:eastAsia="zh-CN" w:bidi="ar-SA"/>
              </w:rPr>
              <w:t>0110000100100</w:t>
            </w:r>
          </w:p>
        </w:tc>
        <w:tc>
          <w:tcPr>
            <w:tcW w:w="0" w:type="auto"/>
            <w:vAlign w:val="center"/>
          </w:tcPr>
          <w:p w14:paraId="656DCC00">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d6990624</m:t>
                </m:r>
              </m:oMath>
            </m:oMathPara>
          </w:p>
        </w:tc>
      </w:tr>
      <w:tr w14:paraId="565B0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549F766D">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46</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1E39D3AD">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11110100000011100011010110000101</m:t>
                </m:r>
              </m:oMath>
            </m:oMathPara>
          </w:p>
        </w:tc>
        <w:tc>
          <w:tcPr>
            <w:tcW w:w="0" w:type="auto"/>
            <w:vAlign w:val="center"/>
          </w:tcPr>
          <w:p w14:paraId="2D34270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f40e3585</m:t>
                </m:r>
              </m:oMath>
            </m:oMathPara>
          </w:p>
        </w:tc>
      </w:tr>
      <w:tr w14:paraId="52382E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C797D36">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47</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6E05D601">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00010000011010101010000001110000</m:t>
                </m:r>
              </m:oMath>
            </m:oMathPara>
          </w:p>
        </w:tc>
        <w:tc>
          <w:tcPr>
            <w:tcW w:w="0" w:type="auto"/>
            <w:vAlign w:val="center"/>
          </w:tcPr>
          <w:p w14:paraId="2C24E7F1">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106aa070</m:t>
                </m:r>
              </m:oMath>
            </m:oMathPara>
          </w:p>
        </w:tc>
      </w:tr>
      <w:tr w14:paraId="4756C8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C792715">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48</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25965C6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00011001101001001100000100010110</m:t>
                </m:r>
              </m:oMath>
            </m:oMathPara>
          </w:p>
        </w:tc>
        <w:tc>
          <w:tcPr>
            <w:tcW w:w="0" w:type="auto"/>
            <w:vAlign w:val="center"/>
          </w:tcPr>
          <w:p w14:paraId="278D24AF">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19a4c116</m:t>
                </m:r>
              </m:oMath>
            </m:oMathPara>
          </w:p>
        </w:tc>
      </w:tr>
      <w:tr w14:paraId="2C5725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6D497F4D">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49</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3B73984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00011110001101110110110000001000</m:t>
                </m:r>
              </m:oMath>
            </m:oMathPara>
          </w:p>
        </w:tc>
        <w:tc>
          <w:tcPr>
            <w:tcW w:w="0" w:type="auto"/>
            <w:vAlign w:val="center"/>
          </w:tcPr>
          <w:p w14:paraId="3FB5063F">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1e376c08</m:t>
                </m:r>
              </m:oMath>
            </m:oMathPara>
          </w:p>
        </w:tc>
      </w:tr>
      <w:tr w14:paraId="132F3F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7663FC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50</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76375EF2">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00100111010010000111011101001100</m:t>
                </m:r>
              </m:oMath>
            </m:oMathPara>
          </w:p>
        </w:tc>
        <w:tc>
          <w:tcPr>
            <w:tcW w:w="0" w:type="auto"/>
            <w:vAlign w:val="center"/>
          </w:tcPr>
          <w:p w14:paraId="3BBDCA3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2748774c</m:t>
                </m:r>
              </m:oMath>
            </m:oMathPara>
          </w:p>
        </w:tc>
      </w:tr>
      <w:tr w14:paraId="498AE9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0A3A4F6">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51</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1473349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00110100101100001011110010110101</m:t>
                </m:r>
              </m:oMath>
            </m:oMathPara>
          </w:p>
        </w:tc>
        <w:tc>
          <w:tcPr>
            <w:tcW w:w="0" w:type="auto"/>
            <w:vAlign w:val="center"/>
          </w:tcPr>
          <w:p w14:paraId="71AB37C2">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34b0bcb5</m:t>
                </m:r>
              </m:oMath>
            </m:oMathPara>
          </w:p>
        </w:tc>
      </w:tr>
      <w:tr w14:paraId="38B00F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6B6D81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52</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5E166E01">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00111001000111000000110010110011</m:t>
                </m:r>
              </m:oMath>
            </m:oMathPara>
          </w:p>
        </w:tc>
        <w:tc>
          <w:tcPr>
            <w:tcW w:w="0" w:type="auto"/>
            <w:vAlign w:val="center"/>
          </w:tcPr>
          <w:p w14:paraId="0DB41C77">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391c0cb3</m:t>
                </m:r>
              </m:oMath>
            </m:oMathPara>
          </w:p>
        </w:tc>
      </w:tr>
      <w:tr w14:paraId="003B16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632338D">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53</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34C8DD4E">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01001110110110001010101001001010</m:t>
                </m:r>
              </m:oMath>
            </m:oMathPara>
          </w:p>
        </w:tc>
        <w:tc>
          <w:tcPr>
            <w:tcW w:w="0" w:type="auto"/>
            <w:vAlign w:val="center"/>
          </w:tcPr>
          <w:p w14:paraId="4379CDA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4ed8aa4a</m:t>
                </m:r>
              </m:oMath>
            </m:oMathPara>
          </w:p>
        </w:tc>
      </w:tr>
      <w:tr w14:paraId="6A7170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27C624F">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54</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554639EE">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01011011100111001100101001001111</m:t>
                </m:r>
              </m:oMath>
            </m:oMathPara>
          </w:p>
        </w:tc>
        <w:tc>
          <w:tcPr>
            <w:tcW w:w="0" w:type="auto"/>
            <w:vAlign w:val="center"/>
          </w:tcPr>
          <w:p w14:paraId="164CF831">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5b9cca4f</m:t>
                </m:r>
              </m:oMath>
            </m:oMathPara>
          </w:p>
        </w:tc>
      </w:tr>
      <w:tr w14:paraId="7680A8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C96B566">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55</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77331F3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01101000001011100110111111110011</m:t>
                </m:r>
              </m:oMath>
            </m:oMathPara>
          </w:p>
        </w:tc>
        <w:tc>
          <w:tcPr>
            <w:tcW w:w="0" w:type="auto"/>
            <w:vAlign w:val="center"/>
          </w:tcPr>
          <w:p w14:paraId="685C81E8">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682e6ff3</m:t>
                </m:r>
              </m:oMath>
            </m:oMathPara>
          </w:p>
        </w:tc>
      </w:tr>
      <w:tr w14:paraId="0449BE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DB8877C">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56</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345D4C6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01110100100011111000001011101110</m:t>
                </m:r>
              </m:oMath>
            </m:oMathPara>
          </w:p>
        </w:tc>
        <w:tc>
          <w:tcPr>
            <w:tcW w:w="0" w:type="auto"/>
            <w:vAlign w:val="center"/>
          </w:tcPr>
          <w:p w14:paraId="695D5BF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748f82ee</m:t>
                </m:r>
              </m:oMath>
            </m:oMathPara>
          </w:p>
        </w:tc>
      </w:tr>
      <w:tr w14:paraId="43A64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0DFBEAFE">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57</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445676AE">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01111000101001010110001101101111</m:t>
                </m:r>
              </m:oMath>
            </m:oMathPara>
          </w:p>
        </w:tc>
        <w:tc>
          <w:tcPr>
            <w:tcW w:w="0" w:type="auto"/>
            <w:vAlign w:val="center"/>
          </w:tcPr>
          <w:p w14:paraId="4EB2D1B8">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78a5636f</m:t>
                </m:r>
              </m:oMath>
            </m:oMathPara>
          </w:p>
        </w:tc>
      </w:tr>
      <w:tr w14:paraId="3881C5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412320B9">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58</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02A8F6B5">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10000100110010000111100000010100</m:t>
                </m:r>
              </m:oMath>
            </m:oMathPara>
          </w:p>
        </w:tc>
        <w:tc>
          <w:tcPr>
            <w:tcW w:w="0" w:type="auto"/>
            <w:vAlign w:val="center"/>
          </w:tcPr>
          <w:p w14:paraId="23CC5BBD">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84c87814</m:t>
                </m:r>
              </m:oMath>
            </m:oMathPara>
          </w:p>
        </w:tc>
      </w:tr>
      <w:tr w14:paraId="7162E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72B15CCC">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59</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2EE19C4D">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10001100110001110000001000001000</m:t>
                </m:r>
              </m:oMath>
            </m:oMathPara>
          </w:p>
        </w:tc>
        <w:tc>
          <w:tcPr>
            <w:tcW w:w="0" w:type="auto"/>
            <w:vAlign w:val="center"/>
          </w:tcPr>
          <w:p w14:paraId="428E361B">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8cc70208</m:t>
                </m:r>
              </m:oMath>
            </m:oMathPara>
          </w:p>
        </w:tc>
      </w:tr>
      <w:tr w14:paraId="38DBC1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EE0C09A">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6</m:t>
                    </m:r>
                    <m:r>
                      <m:rPr>
                        <m:sty m:val="p"/>
                      </m:rPr>
                      <w:rPr>
                        <w:rFonts w:hint="default" w:ascii="Cambria Math" w:hAnsi="Cambria Math" w:cs="Times New Roman"/>
                        <w:sz w:val="26"/>
                        <w:szCs w:val="26"/>
                        <w:vertAlign w:val="baseline"/>
                        <w:lang w:val="en-US"/>
                      </w:rPr>
                      <m:t>0</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45CCDC09">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10010000101110101111111111111010</m:t>
                </m:r>
              </m:oMath>
            </m:oMathPara>
          </w:p>
        </w:tc>
        <w:tc>
          <w:tcPr>
            <w:tcW w:w="0" w:type="auto"/>
            <w:vAlign w:val="center"/>
          </w:tcPr>
          <w:p w14:paraId="17AE23B3">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90befffa</m:t>
                </m:r>
              </m:oMath>
            </m:oMathPara>
          </w:p>
        </w:tc>
      </w:tr>
      <w:tr w14:paraId="1520C5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9BE767E">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61</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423870B0">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10100100010100000110110011101011</m:t>
                </m:r>
              </m:oMath>
            </m:oMathPara>
          </w:p>
        </w:tc>
        <w:tc>
          <w:tcPr>
            <w:tcW w:w="0" w:type="auto"/>
            <w:vAlign w:val="center"/>
          </w:tcPr>
          <w:p w14:paraId="25D66BA4">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a4506ceb</m:t>
                </m:r>
              </m:oMath>
            </m:oMathPara>
          </w:p>
        </w:tc>
      </w:tr>
      <w:tr w14:paraId="588E4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1C6A2444">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62</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1CA5651E">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10111110111110011010001111110111</m:t>
                </m:r>
              </m:oMath>
            </m:oMathPara>
          </w:p>
        </w:tc>
        <w:tc>
          <w:tcPr>
            <w:tcW w:w="0" w:type="auto"/>
            <w:vAlign w:val="center"/>
          </w:tcPr>
          <w:p w14:paraId="0616A3D5">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bef9a3f7</m:t>
                </m:r>
              </m:oMath>
            </m:oMathPara>
          </w:p>
        </w:tc>
      </w:tr>
      <w:tr w14:paraId="0DBEFB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14:paraId="3A1A6ED9">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sSub>
                  <m:sSubPr>
                    <m:ctrlPr>
                      <w:rPr>
                        <w:rFonts w:hint="default" w:ascii="Cambria Math" w:hAnsi="Cambria Math" w:cs="Times New Roman"/>
                        <w:i w:val="0"/>
                        <w:iCs/>
                        <w:sz w:val="26"/>
                        <w:szCs w:val="26"/>
                        <w:vertAlign w:val="baseline"/>
                        <w:lang w:val="en-US"/>
                      </w:rPr>
                    </m:ctrlPr>
                  </m:sSubPr>
                  <m:e>
                    <m:r>
                      <m:rPr>
                        <m:sty m:val="p"/>
                      </m:rPr>
                      <w:rPr>
                        <w:rFonts w:hint="default" w:ascii="Cambria Math" w:hAnsi="Cambria Math" w:cs="Times New Roman"/>
                        <w:sz w:val="26"/>
                        <w:szCs w:val="26"/>
                        <w:vertAlign w:val="baseline"/>
                        <w:lang w:val="en-US"/>
                      </w:rPr>
                      <m:t>k_const</m:t>
                    </m:r>
                    <m:ctrlPr>
                      <w:rPr>
                        <w:rFonts w:hint="default" w:ascii="Cambria Math" w:hAnsi="Cambria Math" w:cs="Times New Roman"/>
                        <w:i w:val="0"/>
                        <w:iCs/>
                        <w:sz w:val="26"/>
                        <w:szCs w:val="26"/>
                        <w:vertAlign w:val="baseline"/>
                        <w:lang w:val="en-US"/>
                      </w:rPr>
                    </m:ctrlPr>
                  </m:e>
                  <m:sub>
                    <m:r>
                      <m:rPr>
                        <m:sty m:val="p"/>
                      </m:rPr>
                      <w:rPr>
                        <w:rFonts w:hint="default" w:ascii="Cambria Math" w:hAnsi="Cambria Math" w:cs="Times New Roman"/>
                        <w:sz w:val="26"/>
                        <w:szCs w:val="26"/>
                        <w:vertAlign w:val="baseline"/>
                        <w:lang w:val="en-US"/>
                      </w:rPr>
                      <m:t>63</m:t>
                    </m:r>
                    <m:ctrlPr>
                      <w:rPr>
                        <w:rFonts w:hint="default" w:ascii="Cambria Math" w:hAnsi="Cambria Math" w:cs="Times New Roman"/>
                        <w:i w:val="0"/>
                        <w:iCs/>
                        <w:sz w:val="26"/>
                        <w:szCs w:val="26"/>
                        <w:vertAlign w:val="baseline"/>
                        <w:lang w:val="en-US"/>
                      </w:rPr>
                    </m:ctrlPr>
                  </m:sub>
                </m:sSub>
              </m:oMath>
            </m:oMathPara>
          </w:p>
        </w:tc>
        <w:tc>
          <w:tcPr>
            <w:tcW w:w="0" w:type="auto"/>
            <w:vAlign w:val="center"/>
          </w:tcPr>
          <w:p w14:paraId="367DC0A6">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11000110011100010111100011110010</m:t>
                </m:r>
              </m:oMath>
            </m:oMathPara>
            <w:bookmarkStart w:id="137" w:name="_GoBack"/>
            <w:bookmarkEnd w:id="137"/>
          </w:p>
        </w:tc>
        <w:tc>
          <w:tcPr>
            <w:tcW w:w="0" w:type="auto"/>
            <w:vAlign w:val="center"/>
          </w:tcPr>
          <w:p w14:paraId="33A39F3F">
            <w:pPr>
              <w:widowControl w:val="0"/>
              <w:numPr>
                <w:ilvl w:val="0"/>
                <w:numId w:val="0"/>
              </w:numPr>
              <w:spacing w:line="360" w:lineRule="auto"/>
              <w:jc w:val="center"/>
              <w:rPr>
                <w:rFonts w:hint="default" w:ascii="Times New Roman" w:hAnsi="Times New Roman" w:cs="Times New Roman"/>
                <w:sz w:val="26"/>
                <w:szCs w:val="26"/>
                <w:vertAlign w:val="baseline"/>
                <w:lang w:val="en-US"/>
              </w:rPr>
            </w:pPr>
            <m:oMathPara>
              <m:oMath>
                <m:r>
                  <m:rPr>
                    <m:sty m:val="p"/>
                  </m:rPr>
                  <w:rPr>
                    <w:rFonts w:hint="default" w:ascii="Cambria Math" w:hAnsi="Cambria Math" w:cs="Times New Roman"/>
                    <w:sz w:val="26"/>
                    <w:szCs w:val="26"/>
                    <w:vertAlign w:val="baseline"/>
                    <w:lang w:val="en-US" w:eastAsia="zh-CN" w:bidi="ar-SA"/>
                  </w:rPr>
                  <m:t>c67178f2</m:t>
                </m:r>
              </m:oMath>
            </m:oMathPara>
          </w:p>
        </w:tc>
      </w:tr>
    </w:tbl>
    <w:p w14:paraId="254F53A9">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Bảng </w:t>
      </w:r>
      <w:r>
        <w:rPr>
          <w:rFonts w:hint="default" w:ascii="Times New Roman" w:hAnsi="Times New Roman" w:cs="Times New Roman"/>
          <w:i/>
          <w:iCs/>
          <w:sz w:val="24"/>
          <w:szCs w:val="24"/>
          <w:lang w:val="en-US"/>
        </w:rPr>
        <w:t>2-</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Bảng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w:t>
      </w:r>
      <w:r>
        <w:rPr>
          <w:rFonts w:hint="default" w:ascii="Times New Roman" w:hAnsi="Times New Roman" w:cs="Times New Roman"/>
          <w:i/>
          <w:iCs/>
          <w:sz w:val="24"/>
          <w:szCs w:val="24"/>
        </w:rPr>
        <w:fldChar w:fldCharType="end"/>
      </w:r>
      <w:bookmarkStart w:id="39" w:name="_Toc1856"/>
      <w:bookmarkStart w:id="40" w:name="_Toc27754"/>
      <w:r>
        <w:rPr>
          <w:rFonts w:hint="default" w:ascii="Times New Roman" w:hAnsi="Times New Roman" w:cs="Times New Roman"/>
          <w:i/>
          <w:iCs/>
          <w:sz w:val="24"/>
          <w:szCs w:val="24"/>
          <w:lang w:val="en-US"/>
        </w:rPr>
        <w:t>. Bảng giá trị của k_const</w:t>
      </w:r>
      <w:bookmarkEnd w:id="39"/>
      <w:bookmarkEnd w:id="40"/>
    </w:p>
    <w:p w14:paraId="006F8024">
      <w:pPr>
        <w:numPr>
          <w:ilvl w:val="0"/>
          <w:numId w:val="0"/>
        </w:numPr>
        <w:spacing w:line="360" w:lineRule="auto"/>
        <w:rPr>
          <w:rFonts w:hint="default" w:ascii="Times New Roman" w:hAnsi="Times New Roman" w:cs="Times New Roman"/>
          <w:i w:val="0"/>
          <w:iCs/>
          <w:sz w:val="26"/>
          <w:szCs w:val="26"/>
          <w:lang w:val="en-US" w:bidi="ar-SA"/>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 xml:space="preserve">- Các biến </w:t>
      </w:r>
      <m:oMath>
        <m:r>
          <m:rPr>
            <m:sty m:val="p"/>
          </m:rPr>
          <w:rPr>
            <w:rFonts w:hint="default" w:ascii="Cambria Math" w:hAnsi="Cambria Math" w:cs="Times New Roman"/>
            <w:sz w:val="26"/>
            <w:szCs w:val="26"/>
            <w:lang w:val="en-US" w:eastAsia="zh-CN" w:bidi="ar-SA"/>
          </w:rPr>
          <m:t>a,b,c,d,e,f,g,h</m:t>
        </m:r>
      </m:oMath>
      <w:r>
        <w:rPr>
          <w:rFonts w:hint="default" w:ascii="Times New Roman" w:hAnsi="Times New Roman" w:cs="Times New Roman"/>
          <w:i w:val="0"/>
          <w:sz w:val="26"/>
          <w:szCs w:val="26"/>
          <w:lang w:val="en-US" w:eastAsia="zh-CN" w:bidi="ar-SA"/>
        </w:rPr>
        <w:t xml:space="preserve"> được khởi tạo với giá trị ban đầu lần lượt từ </w:t>
      </w:r>
      <m:oMath>
        <m:sSub>
          <m:sSubPr>
            <m:ctrlPr>
              <w:rPr>
                <w:rFonts w:hint="default" w:ascii="Cambria Math" w:hAnsi="Cambria Math" w:cs="Times New Roman"/>
                <w:i w:val="0"/>
                <w:iCs/>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sz w:val="26"/>
                <w:szCs w:val="26"/>
                <w:lang w:val="en-US" w:bidi="ar-SA"/>
              </w:rPr>
            </m:ctrlPr>
          </m:e>
          <m:sub>
            <m:r>
              <m:rPr>
                <m:sty m:val="p"/>
              </m:rPr>
              <w:rPr>
                <w:rFonts w:hint="default" w:ascii="Cambria Math" w:hAnsi="Cambria Math" w:cs="Times New Roman"/>
                <w:sz w:val="26"/>
                <w:szCs w:val="26"/>
                <w:lang w:val="en-US" w:bidi="ar-SA"/>
              </w:rPr>
              <m:t>0</m:t>
            </m:r>
            <m:ctrlPr>
              <w:rPr>
                <w:rFonts w:hint="default" w:ascii="Cambria Math" w:hAnsi="Cambria Math" w:cs="Times New Roman"/>
                <w:i w:val="0"/>
                <w:iCs/>
                <w:sz w:val="26"/>
                <w:szCs w:val="26"/>
                <w:lang w:val="en-US" w:bidi="ar-SA"/>
              </w:rPr>
            </m:ctrlPr>
          </m:sub>
        </m:sSub>
      </m:oMath>
      <w:r>
        <w:rPr>
          <w:rFonts w:hint="default" w:ascii="Times New Roman" w:hAnsi="Times New Roman" w:cs="Times New Roman"/>
          <w:i w:val="0"/>
          <w:iCs/>
          <w:sz w:val="26"/>
          <w:szCs w:val="26"/>
          <w:lang w:val="en-US" w:bidi="ar-SA"/>
        </w:rPr>
        <w:t xml:space="preserve"> đến </w:t>
      </w:r>
      <m:oMath>
        <m:sSub>
          <m:sSubPr>
            <m:ctrlPr>
              <w:rPr>
                <w:rFonts w:hint="default" w:ascii="Cambria Math" w:hAnsi="Cambria Math" w:cs="Times New Roman"/>
                <w:i w:val="0"/>
                <w:iCs/>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sz w:val="26"/>
                <w:szCs w:val="26"/>
                <w:lang w:val="en-US" w:bidi="ar-SA"/>
              </w:rPr>
            </m:ctrlPr>
          </m:e>
          <m:sub>
            <m:r>
              <m:rPr>
                <m:sty m:val="p"/>
              </m:rPr>
              <w:rPr>
                <w:rFonts w:hint="default" w:ascii="Cambria Math" w:hAnsi="Cambria Math" w:cs="Times New Roman"/>
                <w:sz w:val="26"/>
                <w:szCs w:val="26"/>
                <w:lang w:val="en-US" w:bidi="ar-SA"/>
              </w:rPr>
              <m:t>7</m:t>
            </m:r>
            <m:ctrlPr>
              <w:rPr>
                <w:rFonts w:hint="default" w:ascii="Cambria Math" w:hAnsi="Cambria Math" w:cs="Times New Roman"/>
                <w:i w:val="0"/>
                <w:iCs/>
                <w:sz w:val="26"/>
                <w:szCs w:val="26"/>
                <w:lang w:val="en-US" w:bidi="ar-SA"/>
              </w:rPr>
            </m:ctrlPr>
          </m:sub>
        </m:sSub>
      </m:oMath>
      <w:r>
        <w:rPr>
          <w:rFonts w:hint="default" w:ascii="Times New Roman" w:hAnsi="Times New Roman" w:cs="Times New Roman"/>
          <w:i w:val="0"/>
          <w:iCs/>
          <w:sz w:val="26"/>
          <w:szCs w:val="26"/>
          <w:lang w:val="en-US" w:bidi="ar-SA"/>
        </w:rPr>
        <w:t>.</w:t>
      </w:r>
    </w:p>
    <w:p w14:paraId="29F507D9">
      <w:pPr>
        <w:numPr>
          <w:ilvl w:val="0"/>
          <w:numId w:val="0"/>
        </w:numPr>
        <w:spacing w:line="360" w:lineRule="auto"/>
        <w:rPr>
          <w:rFonts w:hint="default" w:ascii="Times New Roman" w:hAnsi="Times New Roman" w:cs="Times New Roman"/>
          <w:i w:val="0"/>
          <w:iCs/>
          <w:sz w:val="26"/>
          <w:szCs w:val="26"/>
          <w:lang w:val="en-US" w:eastAsia="zh-CN" w:bidi="ar-SA"/>
        </w:rPr>
      </w:pPr>
      <w:r>
        <w:rPr>
          <w:rFonts w:hint="default" w:ascii="Times New Roman" w:hAnsi="Times New Roman" w:cs="Times New Roman"/>
          <w:i w:val="0"/>
          <w:iCs/>
          <w:sz w:val="26"/>
          <w:szCs w:val="26"/>
          <w:lang w:val="en-US" w:bidi="ar-SA"/>
        </w:rPr>
        <w:tab/>
      </w:r>
      <w:r>
        <w:rPr>
          <w:rFonts w:hint="default" w:ascii="Times New Roman" w:hAnsi="Times New Roman" w:cs="Times New Roman"/>
          <w:i w:val="0"/>
          <w:iCs/>
          <w:sz w:val="26"/>
          <w:szCs w:val="26"/>
          <w:lang w:val="en-US" w:bidi="ar-SA"/>
        </w:rPr>
        <w:t xml:space="preserve">Ta sẽ thực hiện 1 vòng lặp với </w:t>
      </w:r>
      <m:oMath>
        <m:r>
          <m:rPr>
            <m:sty m:val="p"/>
          </m:rPr>
          <w:rPr>
            <w:rFonts w:hint="default" w:ascii="Cambria Math" w:hAnsi="Cambria Math" w:cs="Times New Roman"/>
            <w:sz w:val="26"/>
            <w:szCs w:val="26"/>
            <w:lang w:val="en-US" w:eastAsia="zh-CN" w:bidi="ar-SA"/>
          </w:rPr>
          <m:t>i</m:t>
        </m:r>
      </m:oMath>
      <w:r>
        <w:rPr>
          <w:rFonts w:hint="default" w:ascii="Times New Roman" w:hAnsi="Times New Roman" w:cs="Times New Roman"/>
          <w:i w:val="0"/>
          <w:iCs/>
          <w:sz w:val="26"/>
          <w:szCs w:val="26"/>
          <w:lang w:val="en-US" w:eastAsia="zh-CN" w:bidi="ar-SA"/>
        </w:rPr>
        <w:t xml:space="preserve"> chạy từ </w:t>
      </w:r>
      <m:oMath>
        <m:r>
          <m:rPr>
            <m:sty m:val="p"/>
          </m:rPr>
          <w:rPr>
            <w:rFonts w:hint="default" w:ascii="Cambria Math" w:hAnsi="Cambria Math" w:cs="Times New Roman"/>
            <w:sz w:val="26"/>
            <w:szCs w:val="26"/>
            <w:lang w:val="en-US" w:eastAsia="zh-CN" w:bidi="ar-SA"/>
          </w:rPr>
          <m:t>0</m:t>
        </m:r>
      </m:oMath>
      <w:r>
        <w:rPr>
          <w:rFonts w:hint="default" w:ascii="Times New Roman" w:hAnsi="Times New Roman" w:cs="Times New Roman"/>
          <w:i w:val="0"/>
          <w:iCs/>
          <w:sz w:val="26"/>
          <w:szCs w:val="26"/>
          <w:lang w:val="en-US" w:eastAsia="zh-CN" w:bidi="ar-SA"/>
        </w:rPr>
        <w:t xml:space="preserve"> đến </w:t>
      </w:r>
      <m:oMath>
        <m:r>
          <m:rPr>
            <m:sty m:val="p"/>
          </m:rPr>
          <w:rPr>
            <w:rFonts w:hint="default" w:ascii="Cambria Math" w:hAnsi="Cambria Math" w:cs="Times New Roman"/>
            <w:sz w:val="26"/>
            <w:szCs w:val="26"/>
            <w:lang w:val="en-US" w:eastAsia="zh-CN" w:bidi="ar-SA"/>
          </w:rPr>
          <m:t>63</m:t>
        </m:r>
      </m:oMath>
      <w:r>
        <w:rPr>
          <w:rFonts w:hint="default" w:ascii="Times New Roman" w:hAnsi="Times New Roman" w:cs="Times New Roman"/>
          <w:i w:val="0"/>
          <w:iCs/>
          <w:sz w:val="26"/>
          <w:szCs w:val="26"/>
          <w:lang w:val="en-US" w:eastAsia="zh-CN" w:bidi="ar-SA"/>
        </w:rPr>
        <w:t xml:space="preserve">, trong đó tại mỗi bước </w:t>
      </w:r>
      <m:oMath>
        <m:r>
          <m:rPr>
            <m:sty m:val="p"/>
          </m:rPr>
          <w:rPr>
            <w:rFonts w:hint="default" w:ascii="Cambria Math" w:hAnsi="Cambria Math" w:cs="Times New Roman"/>
            <w:sz w:val="26"/>
            <w:szCs w:val="26"/>
            <w:lang w:val="en-US" w:eastAsia="zh-CN" w:bidi="ar-SA"/>
          </w:rPr>
          <m:t>i</m:t>
        </m:r>
      </m:oMath>
      <w:r>
        <w:rPr>
          <w:rFonts w:hint="default" w:ascii="Times New Roman" w:hAnsi="Times New Roman" w:cs="Times New Roman"/>
          <w:i w:val="0"/>
          <w:iCs/>
          <w:sz w:val="26"/>
          <w:szCs w:val="26"/>
          <w:lang w:val="en-US" w:eastAsia="zh-CN" w:bidi="ar-SA"/>
        </w:rPr>
        <w:t xml:space="preserve"> ta sẽ tính toán như sau</w:t>
      </w:r>
    </w:p>
    <w:p w14:paraId="048F225E">
      <w:pPr>
        <w:numPr>
          <w:ilvl w:val="0"/>
          <w:numId w:val="24"/>
        </w:numPr>
        <w:spacing w:line="360" w:lineRule="auto"/>
        <w:rPr>
          <w:rFonts w:hint="default" w:ascii="Times New Roman" w:hAnsi="Times New Roman" w:cs="Times New Roman"/>
          <w:i/>
          <w:iCs w:val="0"/>
          <w:sz w:val="26"/>
          <w:szCs w:val="26"/>
          <w:lang w:val="en-US" w:eastAsia="zh-CN" w:bidi="ar-SA"/>
        </w:rPr>
      </w:pPr>
      <w:r>
        <w:rPr>
          <w:rFonts w:hint="default" w:ascii="Times New Roman" w:hAnsi="Times New Roman" w:cs="Times New Roman"/>
          <w:i/>
          <w:iCs w:val="0"/>
          <w:sz w:val="26"/>
          <w:szCs w:val="26"/>
          <w:lang w:val="en-US" w:eastAsia="zh-CN" w:bidi="ar-SA"/>
        </w:rPr>
        <w:t>Khai báo các biến</w:t>
      </w:r>
    </w:p>
    <w:p w14:paraId="7B9691DB">
      <w:pPr>
        <w:numPr>
          <w:ilvl w:val="0"/>
          <w:numId w:val="0"/>
        </w:numPr>
        <w:spacing w:line="360" w:lineRule="auto"/>
        <w:rPr>
          <w:rFonts w:hint="default" w:ascii="Times New Roman" w:hAnsi="Times New Roman" w:cs="Times New Roman"/>
          <w:i w:val="0"/>
          <w:iCs/>
          <w:sz w:val="26"/>
          <w:szCs w:val="26"/>
          <w:lang w:val="en-US" w:eastAsia="zh-CN" w:bidi="ar-SA"/>
        </w:rPr>
      </w:pPr>
      <w:r>
        <w:rPr>
          <w:rFonts w:hint="default" w:ascii="Times New Roman" w:hAnsi="Times New Roman" w:cs="Times New Roman"/>
          <w:i/>
          <w:iCs w:val="0"/>
          <w:sz w:val="26"/>
          <w:szCs w:val="26"/>
          <w:lang w:val="en-US" w:eastAsia="zh-CN" w:bidi="ar-SA"/>
        </w:rPr>
        <w:tab/>
      </w:r>
      <w:r>
        <w:rPr>
          <w:rFonts w:hint="default" w:ascii="Times New Roman" w:hAnsi="Times New Roman" w:cs="Times New Roman"/>
          <w:i w:val="0"/>
          <w:iCs/>
          <w:sz w:val="26"/>
          <w:szCs w:val="26"/>
          <w:lang w:val="en-US" w:eastAsia="zh-CN" w:bidi="ar-SA"/>
        </w:rPr>
        <w:t>Ta khai báo các biến như sau</w:t>
      </w:r>
    </w:p>
    <w:p w14:paraId="4CADC6F3">
      <w:pPr>
        <w:numPr>
          <w:ilvl w:val="0"/>
          <w:numId w:val="0"/>
        </w:numPr>
        <w:spacing w:line="360" w:lineRule="auto"/>
        <w:ind w:left="1440" w:leftChars="0" w:firstLine="720" w:firstLineChars="0"/>
        <w:rPr>
          <w:rFonts w:hint="default" w:ascii="Times New Roman" w:hAnsi="Times New Roman" w:cs="Times New Roman"/>
          <w:b w:val="0"/>
          <w:bCs w:val="0"/>
          <w:i w:val="0"/>
          <w:sz w:val="26"/>
          <w:szCs w:val="26"/>
          <w:lang w:val="en-US"/>
        </w:rPr>
      </w:pPr>
      <m:oMathPara>
        <m:oMathParaPr>
          <m:jc m:val="left"/>
        </m:oMathParaPr>
        <m:oMath>
          <m:sSub>
            <m:sSubPr>
              <m:ctrlPr>
                <w:rPr>
                  <w:rFonts w:hint="default" w:ascii="Cambria Math" w:hAnsi="Cambria Math" w:cs="Times New Roman"/>
                  <w:iCs w:val="0"/>
                  <w:sz w:val="26"/>
                  <w:szCs w:val="26"/>
                  <w:lang w:val="en-US" w:bidi="ar-SA"/>
                </w:rPr>
              </m:ctrlPr>
            </m:sSubPr>
            <m:e>
              <m:r>
                <m:rPr>
                  <m:sty m:val="p"/>
                </m:rPr>
                <w:rPr>
                  <w:rFonts w:hint="default" w:ascii="Cambria Math" w:hAnsi="Cambria Math" w:cs="Times New Roman"/>
                  <w:sz w:val="26"/>
                  <w:szCs w:val="26"/>
                  <w:lang w:val="en-US" w:bidi="ar-SA"/>
                </w:rPr>
                <m:t>Σ</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1</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m:t>
          </m:r>
          <m:r>
            <m:rPr>
              <m:sty m:val="b"/>
            </m:rPr>
            <w:rPr>
              <w:rFonts w:hint="default" w:ascii="Cambria Math" w:hAnsi="Cambria Math" w:cs="Times New Roman"/>
              <w:sz w:val="26"/>
              <w:szCs w:val="26"/>
              <w:lang w:val="en-US" w:bidi="ar-SA"/>
            </w:rPr>
            <m:t>ROTR</m:t>
          </m:r>
          <m:r>
            <m:rPr>
              <m:sty m:val="p"/>
            </m:rPr>
            <w:rPr>
              <w:rFonts w:hint="default" w:ascii="Cambria Math" w:hAnsi="Cambria Math" w:cs="Times New Roman"/>
              <w:sz w:val="26"/>
              <w:szCs w:val="26"/>
              <w:lang w:val="en-US" w:bidi="ar-SA"/>
            </w:rPr>
            <m:t>(6,e)</m:t>
          </m:r>
          <m:r>
            <m:rPr>
              <m:sty m:val="p"/>
            </m:rPr>
            <w:rPr>
              <w:rFonts w:hint="default" w:ascii="Cambria Math" w:hAnsi="Cambria Math" w:cs="Times New Roman"/>
              <w:sz w:val="26"/>
              <w:szCs w:val="26"/>
              <w:lang w:val="en-US"/>
            </w:rPr>
            <m:t>⊕</m:t>
          </m:r>
          <m:r>
            <m:rPr>
              <m:sty m:val="b"/>
            </m:rPr>
            <w:rPr>
              <w:rFonts w:hint="default" w:ascii="Cambria Math" w:hAnsi="Cambria Math" w:cs="Times New Roman"/>
              <w:sz w:val="26"/>
              <w:szCs w:val="26"/>
              <w:lang w:val="en-US"/>
            </w:rPr>
            <m:t>ROTR</m:t>
          </m:r>
          <m:r>
            <m:rPr>
              <m:sty m:val="p"/>
            </m:rPr>
            <w:rPr>
              <w:rFonts w:hint="default" w:ascii="Cambria Math" w:hAnsi="Cambria Math" w:cs="Times New Roman"/>
              <w:sz w:val="26"/>
              <w:szCs w:val="26"/>
              <w:lang w:val="en-US"/>
            </w:rPr>
            <m:t>(11,e)⊕</m:t>
          </m:r>
          <m:r>
            <m:rPr>
              <m:sty m:val="b"/>
            </m:rPr>
            <w:rPr>
              <w:rFonts w:hint="default" w:ascii="Cambria Math" w:hAnsi="Cambria Math" w:cs="Times New Roman"/>
              <w:sz w:val="26"/>
              <w:szCs w:val="26"/>
              <w:lang w:val="en-US"/>
            </w:rPr>
            <m:t>ROTR</m:t>
          </m:r>
          <m:r>
            <m:rPr>
              <m:sty m:val="p"/>
            </m:rPr>
            <w:rPr>
              <w:rFonts w:hint="default" w:ascii="Cambria Math" w:hAnsi="Cambria Math" w:cs="Times New Roman"/>
              <w:sz w:val="26"/>
              <w:szCs w:val="26"/>
              <w:lang w:val="en-US"/>
            </w:rPr>
            <m:t>(25,e)</m:t>
          </m:r>
        </m:oMath>
      </m:oMathPara>
    </w:p>
    <w:p w14:paraId="368C170D">
      <w:pPr>
        <w:numPr>
          <w:ilvl w:val="0"/>
          <w:numId w:val="0"/>
        </w:numPr>
        <w:spacing w:line="360" w:lineRule="auto"/>
        <w:ind w:left="1440" w:leftChars="0" w:firstLine="720" w:firstLineChars="0"/>
        <w:rPr>
          <w:rFonts w:hint="default" w:ascii="Times New Roman" w:hAnsi="Times New Roman" w:cs="Times New Roman"/>
          <w:b w:val="0"/>
          <w:i w:val="0"/>
          <w:sz w:val="26"/>
          <w:szCs w:val="26"/>
          <w:lang w:val="en-US"/>
        </w:rPr>
      </w:pPr>
      <m:oMathPara>
        <m:oMathParaPr>
          <m:jc m:val="left"/>
        </m:oMathParaPr>
        <m:oMath>
          <m:r>
            <m:rPr>
              <m:sty m:val="p"/>
            </m:rPr>
            <w:rPr>
              <w:rFonts w:hint="default" w:ascii="Cambria Math" w:hAnsi="Cambria Math" w:cs="Times New Roman"/>
              <w:sz w:val="26"/>
              <w:szCs w:val="26"/>
              <w:lang w:val="en-US" w:bidi="ar-SA"/>
            </w:rPr>
            <m:t xml:space="preserve">Ch=(e </m:t>
          </m:r>
          <m:r>
            <m:rPr>
              <m:sty m:val="p"/>
            </m:rPr>
            <w:rPr>
              <w:rFonts w:hint="default" w:ascii="Cambria Math" w:hAnsi="Cambria Math" w:cs="Times New Roman"/>
              <w:sz w:val="26"/>
              <w:szCs w:val="26"/>
              <w:lang w:val="en-US"/>
            </w:rPr>
            <m:t xml:space="preserve">⋀ </m:t>
          </m:r>
          <m:r>
            <m:rPr>
              <m:sty m:val="p"/>
            </m:rPr>
            <w:rPr>
              <w:rFonts w:hint="default" w:ascii="Cambria Math" w:hAnsi="Cambria Math" w:cs="Times New Roman"/>
              <w:sz w:val="26"/>
              <w:szCs w:val="26"/>
              <w:lang w:val="en-US" w:bidi="ar-SA"/>
            </w:rPr>
            <m:t>f)</m:t>
          </m:r>
          <m:r>
            <m:rPr>
              <m:sty m:val="p"/>
            </m:rPr>
            <w:rPr>
              <w:rFonts w:hint="default" w:ascii="Cambria Math" w:hAnsi="Cambria Math" w:cs="Times New Roman"/>
              <w:sz w:val="26"/>
              <w:szCs w:val="26"/>
              <w:lang w:val="en-US"/>
            </w:rPr>
            <m:t>⊕((¬ e) ⋀ g)</m:t>
          </m:r>
        </m:oMath>
      </m:oMathPara>
    </w:p>
    <w:p w14:paraId="0DB7ACF4">
      <w:pPr>
        <w:numPr>
          <w:ilvl w:val="0"/>
          <w:numId w:val="0"/>
        </w:numPr>
        <w:spacing w:line="360" w:lineRule="auto"/>
        <w:rPr>
          <w:rFonts w:hint="default" w:ascii="Times New Roman" w:hAnsi="Times New Roman" w:cs="Times New Roman"/>
          <w:i w:val="0"/>
          <w:iCs w:val="0"/>
          <w:sz w:val="26"/>
          <w:szCs w:val="26"/>
          <w:lang w:val="en-US" w:bidi="ar-SA"/>
        </w:rPr>
      </w:pPr>
      <w:r>
        <w:rPr>
          <w:rFonts w:hint="default" w:ascii="Times New Roman" w:hAnsi="Times New Roman" w:cs="Times New Roman"/>
          <w:b w:val="0"/>
          <w:i w:val="0"/>
          <w:sz w:val="26"/>
          <w:szCs w:val="26"/>
          <w:lang w:val="en-US"/>
        </w:rPr>
        <w:tab/>
      </w:r>
      <w:r>
        <w:rPr>
          <w:rFonts w:hint="default" w:ascii="Times New Roman" w:hAnsi="Times New Roman" w:cs="Times New Roman"/>
          <w:b w:val="0"/>
          <w:i w:val="0"/>
          <w:sz w:val="26"/>
          <w:szCs w:val="26"/>
          <w:lang w:val="en-US"/>
        </w:rPr>
        <w:tab/>
      </w:r>
      <m:oMath>
        <m:sSub>
          <m:sSubPr>
            <m:ctrlPr>
              <w:rPr>
                <w:rFonts w:hint="default" w:ascii="Cambria Math" w:hAnsi="Cambria Math" w:cs="Times New Roman"/>
                <w:i w:val="0"/>
                <w:iCs/>
                <w:sz w:val="26"/>
                <w:szCs w:val="26"/>
                <w:lang w:val="en-US"/>
              </w:rPr>
            </m:ctrlPr>
          </m:sSubPr>
          <m:e>
            <m:r>
              <m:rPr>
                <m:sty m:val="p"/>
              </m:rPr>
              <w:rPr>
                <w:rFonts w:hint="default" w:ascii="Cambria Math" w:hAnsi="Cambria Math" w:cs="Times New Roman"/>
                <w:sz w:val="26"/>
                <w:szCs w:val="26"/>
                <w:lang w:val="en-US"/>
              </w:rPr>
              <m:t>temp</m:t>
            </m:r>
            <m:ctrlPr>
              <w:rPr>
                <w:rFonts w:hint="default" w:ascii="Cambria Math" w:hAnsi="Cambria Math" w:cs="Times New Roman"/>
                <w:i w:val="0"/>
                <w:iCs/>
                <w:sz w:val="26"/>
                <w:szCs w:val="26"/>
                <w:lang w:val="en-US"/>
              </w:rPr>
            </m:ctrlPr>
          </m:e>
          <m:sub>
            <m:r>
              <m:rPr>
                <m:sty m:val="p"/>
              </m:rPr>
              <w:rPr>
                <w:rFonts w:hint="default" w:ascii="Cambria Math" w:hAnsi="Cambria Math" w:cs="Times New Roman"/>
                <w:sz w:val="26"/>
                <w:szCs w:val="26"/>
                <w:lang w:val="en-US"/>
              </w:rPr>
              <m:t>1</m:t>
            </m:r>
            <m:ctrlPr>
              <w:rPr>
                <w:rFonts w:hint="default" w:ascii="Cambria Math" w:hAnsi="Cambria Math" w:cs="Times New Roman"/>
                <w:i w:val="0"/>
                <w:iCs/>
                <w:sz w:val="26"/>
                <w:szCs w:val="26"/>
                <w:lang w:val="en-US"/>
              </w:rPr>
            </m:ctrlPr>
          </m:sub>
        </m:sSub>
        <m:r>
          <m:rPr>
            <m:sty m:val="p"/>
          </m:rPr>
          <w:rPr>
            <w:rFonts w:hint="default" w:ascii="Cambria Math" w:hAnsi="Cambria Math" w:cs="Times New Roman"/>
            <w:sz w:val="26"/>
            <w:szCs w:val="26"/>
            <w:lang w:val="en-US"/>
          </w:rPr>
          <m:t>=h+</m:t>
        </m:r>
        <m:sSub>
          <m:sSubPr>
            <m:ctrlPr>
              <w:rPr>
                <w:rFonts w:hint="default" w:ascii="Cambria Math" w:hAnsi="Cambria Math" w:cs="Times New Roman"/>
                <w:iCs w:val="0"/>
                <w:sz w:val="26"/>
                <w:szCs w:val="26"/>
                <w:lang w:val="en-US" w:bidi="ar-SA"/>
              </w:rPr>
            </m:ctrlPr>
          </m:sSubPr>
          <m:e>
            <m:r>
              <m:rPr>
                <m:sty m:val="p"/>
              </m:rPr>
              <w:rPr>
                <w:rFonts w:hint="default" w:ascii="Cambria Math" w:hAnsi="Cambria Math" w:cs="Times New Roman"/>
                <w:sz w:val="26"/>
                <w:szCs w:val="26"/>
                <w:lang w:val="en-US" w:bidi="ar-SA"/>
              </w:rPr>
              <m:t>Σ</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1</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+Ch+</m:t>
        </m:r>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k</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i</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m:t>
        </m:r>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w</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i</m:t>
            </m:r>
            <m:ctrlPr>
              <w:rPr>
                <w:rFonts w:hint="default" w:ascii="Cambria Math" w:hAnsi="Cambria Math" w:cs="Times New Roman"/>
                <w:i w:val="0"/>
                <w:iCs w:val="0"/>
                <w:sz w:val="26"/>
                <w:szCs w:val="26"/>
                <w:lang w:val="en-US" w:bidi="ar-SA"/>
              </w:rPr>
            </m:ctrlPr>
          </m:sub>
        </m:sSub>
      </m:oMath>
    </w:p>
    <w:p w14:paraId="7096AEB8">
      <w:pPr>
        <w:numPr>
          <w:ilvl w:val="0"/>
          <w:numId w:val="0"/>
        </w:numPr>
        <w:spacing w:line="360" w:lineRule="auto"/>
        <w:rPr>
          <w:rFonts w:hint="default" w:ascii="Times New Roman" w:hAnsi="Times New Roman" w:cs="Times New Roman"/>
          <w:b w:val="0"/>
          <w:i w:val="0"/>
          <w:sz w:val="26"/>
          <w:szCs w:val="26"/>
          <w:lang w:val="en-US"/>
        </w:rPr>
      </w:pPr>
      <m:oMathPara>
        <m:oMath>
          <m:sSub>
            <m:sSubPr>
              <m:ctrlPr>
                <w:rPr>
                  <w:rFonts w:hint="default" w:ascii="Cambria Math" w:hAnsi="Cambria Math" w:cs="Times New Roman"/>
                  <w:iCs w:val="0"/>
                  <w:sz w:val="26"/>
                  <w:szCs w:val="26"/>
                  <w:lang w:val="en-US" w:bidi="ar-SA"/>
                </w:rPr>
              </m:ctrlPr>
            </m:sSubPr>
            <m:e>
              <m:r>
                <m:rPr>
                  <m:sty m:val="p"/>
                </m:rPr>
                <w:rPr>
                  <w:rFonts w:hint="default" w:ascii="Cambria Math" w:hAnsi="Cambria Math" w:cs="Times New Roman"/>
                  <w:sz w:val="26"/>
                  <w:szCs w:val="26"/>
                  <w:lang w:val="en-US" w:bidi="ar-SA"/>
                </w:rPr>
                <m:t>Σ</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0</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m:t>
          </m:r>
          <m:r>
            <m:rPr>
              <m:sty m:val="b"/>
            </m:rPr>
            <w:rPr>
              <w:rFonts w:hint="default" w:ascii="Cambria Math" w:hAnsi="Cambria Math" w:cs="Times New Roman"/>
              <w:sz w:val="26"/>
              <w:szCs w:val="26"/>
              <w:lang w:val="en-US" w:bidi="ar-SA"/>
            </w:rPr>
            <m:t>ROTR</m:t>
          </m:r>
          <m:r>
            <m:rPr>
              <m:sty m:val="p"/>
            </m:rPr>
            <w:rPr>
              <w:rFonts w:hint="default" w:ascii="Cambria Math" w:hAnsi="Cambria Math" w:cs="Times New Roman"/>
              <w:sz w:val="26"/>
              <w:szCs w:val="26"/>
              <w:lang w:val="en-US" w:bidi="ar-SA"/>
            </w:rPr>
            <m:t>(2,a)</m:t>
          </m:r>
          <m:r>
            <m:rPr>
              <m:sty m:val="p"/>
            </m:rPr>
            <w:rPr>
              <w:rFonts w:hint="default" w:ascii="Cambria Math" w:hAnsi="Cambria Math" w:cs="Times New Roman"/>
              <w:sz w:val="26"/>
              <w:szCs w:val="26"/>
              <w:lang w:val="en-US"/>
            </w:rPr>
            <m:t>⊕</m:t>
          </m:r>
          <m:r>
            <m:rPr>
              <m:sty m:val="b"/>
            </m:rPr>
            <w:rPr>
              <w:rFonts w:hint="default" w:ascii="Cambria Math" w:hAnsi="Cambria Math" w:cs="Times New Roman"/>
              <w:sz w:val="26"/>
              <w:szCs w:val="26"/>
              <w:lang w:val="en-US"/>
            </w:rPr>
            <m:t>ROTR</m:t>
          </m:r>
          <m:r>
            <m:rPr>
              <m:sty m:val="p"/>
            </m:rPr>
            <w:rPr>
              <w:rFonts w:hint="default" w:ascii="Cambria Math" w:hAnsi="Cambria Math" w:cs="Times New Roman"/>
              <w:sz w:val="26"/>
              <w:szCs w:val="26"/>
              <w:lang w:val="en-US"/>
            </w:rPr>
            <m:t>(13,a)⊕</m:t>
          </m:r>
          <m:r>
            <m:rPr>
              <m:sty m:val="b"/>
            </m:rPr>
            <w:rPr>
              <w:rFonts w:hint="default" w:ascii="Cambria Math" w:hAnsi="Cambria Math" w:cs="Times New Roman"/>
              <w:sz w:val="26"/>
              <w:szCs w:val="26"/>
              <w:lang w:val="en-US"/>
            </w:rPr>
            <m:t>ROTR</m:t>
          </m:r>
          <m:r>
            <m:rPr>
              <m:sty m:val="p"/>
            </m:rPr>
            <w:rPr>
              <w:rFonts w:hint="default" w:ascii="Cambria Math" w:hAnsi="Cambria Math" w:cs="Times New Roman"/>
              <w:sz w:val="26"/>
              <w:szCs w:val="26"/>
              <w:lang w:val="en-US"/>
            </w:rPr>
            <m:t>(22,a)</m:t>
          </m:r>
        </m:oMath>
      </m:oMathPara>
    </w:p>
    <w:p w14:paraId="2FBE9811">
      <w:pPr>
        <w:numPr>
          <w:ilvl w:val="0"/>
          <w:numId w:val="0"/>
        </w:numPr>
        <w:spacing w:line="360" w:lineRule="auto"/>
        <w:rPr>
          <w:rFonts w:hint="default" w:ascii="Times New Roman" w:hAnsi="Times New Roman" w:cs="Times New Roman"/>
          <w:b w:val="0"/>
          <w:i w:val="0"/>
          <w:sz w:val="26"/>
          <w:szCs w:val="26"/>
          <w:lang w:val="en-US" w:bidi="ar-SA"/>
        </w:rPr>
      </w:pPr>
      <w:r>
        <w:rPr>
          <w:rFonts w:hint="default" w:ascii="Times New Roman" w:hAnsi="Times New Roman" w:cs="Times New Roman"/>
          <w:b w:val="0"/>
          <w:i w:val="0"/>
          <w:sz w:val="26"/>
          <w:szCs w:val="26"/>
          <w:lang w:val="en-US"/>
        </w:rPr>
        <w:tab/>
      </w:r>
      <w:r>
        <w:rPr>
          <w:rFonts w:hint="default" w:ascii="Times New Roman" w:hAnsi="Times New Roman" w:cs="Times New Roman"/>
          <w:b w:val="0"/>
          <w:i w:val="0"/>
          <w:sz w:val="26"/>
          <w:szCs w:val="26"/>
          <w:lang w:val="en-US"/>
        </w:rPr>
        <w:tab/>
      </w:r>
      <m:oMath>
        <m:r>
          <m:rPr>
            <m:sty m:val="p"/>
          </m:rPr>
          <w:rPr>
            <w:rFonts w:hint="default" w:ascii="Cambria Math" w:hAnsi="Cambria Math" w:cs="Times New Roman"/>
            <w:sz w:val="26"/>
            <w:szCs w:val="26"/>
            <w:lang w:val="en-US" w:eastAsia="zh-CN" w:bidi="ar-SA"/>
          </w:rPr>
          <m:t>Maj=</m:t>
        </m:r>
        <m:r>
          <m:rPr>
            <m:sty m:val="p"/>
          </m:rPr>
          <w:rPr>
            <w:rFonts w:hint="default" w:ascii="Cambria Math" w:hAnsi="Cambria Math" w:cs="Times New Roman"/>
            <w:sz w:val="26"/>
            <w:szCs w:val="26"/>
            <w:lang w:val="en-US" w:bidi="ar-SA"/>
          </w:rPr>
          <m:t xml:space="preserve">(a </m:t>
        </m:r>
        <m:r>
          <m:rPr>
            <m:sty m:val="p"/>
          </m:rPr>
          <w:rPr>
            <w:rFonts w:hint="default" w:ascii="Cambria Math" w:hAnsi="Cambria Math" w:cs="Times New Roman"/>
            <w:sz w:val="26"/>
            <w:szCs w:val="26"/>
            <w:lang w:val="en-US"/>
          </w:rPr>
          <m:t>⋀ b</m:t>
        </m:r>
        <m:r>
          <m:rPr>
            <m:sty m:val="p"/>
          </m:rPr>
          <w:rPr>
            <w:rFonts w:hint="default" w:ascii="Cambria Math" w:hAnsi="Cambria Math" w:cs="Times New Roman"/>
            <w:sz w:val="26"/>
            <w:szCs w:val="26"/>
            <w:lang w:val="en-US" w:bidi="ar-SA"/>
          </w:rPr>
          <m:t>)</m:t>
        </m:r>
        <m:r>
          <m:rPr>
            <m:sty m:val="p"/>
          </m:rPr>
          <w:rPr>
            <w:rFonts w:hint="default" w:ascii="Cambria Math" w:hAnsi="Cambria Math" w:cs="Times New Roman"/>
            <w:sz w:val="26"/>
            <w:szCs w:val="26"/>
            <w:lang w:val="en-US"/>
          </w:rPr>
          <m:t>⊕</m:t>
        </m:r>
        <m:r>
          <m:rPr>
            <m:sty m:val="p"/>
          </m:rPr>
          <w:rPr>
            <w:rFonts w:hint="default" w:ascii="Cambria Math" w:hAnsi="Cambria Math" w:cs="Times New Roman"/>
            <w:sz w:val="26"/>
            <w:szCs w:val="26"/>
            <w:lang w:val="en-US" w:bidi="ar-SA"/>
          </w:rPr>
          <m:t xml:space="preserve">(b </m:t>
        </m:r>
        <m:r>
          <m:rPr>
            <m:sty m:val="p"/>
          </m:rPr>
          <w:rPr>
            <w:rFonts w:hint="default" w:ascii="Cambria Math" w:hAnsi="Cambria Math" w:cs="Times New Roman"/>
            <w:sz w:val="26"/>
            <w:szCs w:val="26"/>
            <w:lang w:val="en-US"/>
          </w:rPr>
          <m:t>⋀ c</m:t>
        </m:r>
        <m:r>
          <m:rPr>
            <m:sty m:val="p"/>
          </m:rPr>
          <w:rPr>
            <w:rFonts w:hint="default" w:ascii="Cambria Math" w:hAnsi="Cambria Math" w:cs="Times New Roman"/>
            <w:sz w:val="26"/>
            <w:szCs w:val="26"/>
            <w:lang w:val="en-US" w:bidi="ar-SA"/>
          </w:rPr>
          <m:t>)</m:t>
        </m:r>
        <m:r>
          <m:rPr>
            <m:sty m:val="p"/>
          </m:rPr>
          <w:rPr>
            <w:rFonts w:hint="default" w:ascii="Cambria Math" w:hAnsi="Cambria Math" w:cs="Times New Roman"/>
            <w:sz w:val="26"/>
            <w:szCs w:val="26"/>
            <w:lang w:val="en-US"/>
          </w:rPr>
          <m:t>⊕</m:t>
        </m:r>
        <m:r>
          <m:rPr>
            <m:sty m:val="p"/>
          </m:rPr>
          <w:rPr>
            <w:rFonts w:hint="default" w:ascii="Cambria Math" w:hAnsi="Cambria Math" w:cs="Times New Roman"/>
            <w:sz w:val="26"/>
            <w:szCs w:val="26"/>
            <w:lang w:val="en-US" w:bidi="ar-SA"/>
          </w:rPr>
          <m:t xml:space="preserve">(a </m:t>
        </m:r>
        <m:r>
          <m:rPr>
            <m:sty m:val="p"/>
          </m:rPr>
          <w:rPr>
            <w:rFonts w:hint="default" w:ascii="Cambria Math" w:hAnsi="Cambria Math" w:cs="Times New Roman"/>
            <w:sz w:val="26"/>
            <w:szCs w:val="26"/>
            <w:lang w:val="en-US"/>
          </w:rPr>
          <m:t>⋀ c</m:t>
        </m:r>
        <m:r>
          <m:rPr>
            <m:sty m:val="p"/>
          </m:rPr>
          <w:rPr>
            <w:rFonts w:hint="default" w:ascii="Cambria Math" w:hAnsi="Cambria Math" w:cs="Times New Roman"/>
            <w:sz w:val="26"/>
            <w:szCs w:val="26"/>
            <w:lang w:val="en-US" w:bidi="ar-SA"/>
          </w:rPr>
          <m:t>)</m:t>
        </m:r>
      </m:oMath>
    </w:p>
    <w:p w14:paraId="73C6BA5F">
      <w:pPr>
        <w:numPr>
          <w:ilvl w:val="0"/>
          <w:numId w:val="0"/>
        </w:numPr>
        <w:spacing w:line="360" w:lineRule="auto"/>
        <w:rPr>
          <w:rFonts w:hint="default" w:ascii="Times New Roman" w:hAnsi="Times New Roman" w:cs="Times New Roman"/>
          <w:b w:val="0"/>
          <w:i w:val="0"/>
          <w:sz w:val="26"/>
          <w:szCs w:val="26"/>
          <w:lang w:val="en-US" w:eastAsia="zh-CN" w:bidi="ar-SA"/>
        </w:rPr>
      </w:pPr>
      <w:r>
        <w:rPr>
          <w:rFonts w:hint="default" w:ascii="Times New Roman" w:hAnsi="Times New Roman" w:cs="Times New Roman"/>
          <w:b w:val="0"/>
          <w:i w:val="0"/>
          <w:sz w:val="26"/>
          <w:szCs w:val="26"/>
          <w:lang w:val="en-US" w:bidi="ar-SA"/>
        </w:rPr>
        <w:tab/>
      </w:r>
      <w:r>
        <w:rPr>
          <w:rFonts w:hint="default" w:ascii="Times New Roman" w:hAnsi="Times New Roman" w:cs="Times New Roman"/>
          <w:b w:val="0"/>
          <w:i w:val="0"/>
          <w:sz w:val="26"/>
          <w:szCs w:val="26"/>
          <w:lang w:val="en-US" w:bidi="ar-SA"/>
        </w:rPr>
        <w:tab/>
      </w:r>
      <m:oMath>
        <m:sSub>
          <m:sSubPr>
            <m:ctrlPr>
              <w:rPr>
                <w:rFonts w:hint="default" w:ascii="Cambria Math" w:hAnsi="Cambria Math" w:cs="Times New Roman"/>
                <w:i/>
                <w:sz w:val="26"/>
                <w:szCs w:val="26"/>
                <w:lang w:val="en-US" w:bidi="ar-SA"/>
              </w:rPr>
            </m:ctrlPr>
          </m:sSubPr>
          <m:e>
            <m:r>
              <m:rPr>
                <m:sty m:val="p"/>
              </m:rPr>
              <w:rPr>
                <w:rFonts w:hint="default" w:ascii="Cambria Math" w:hAnsi="Cambria Math" w:cs="Times New Roman"/>
                <w:sz w:val="26"/>
                <w:szCs w:val="26"/>
                <w:lang w:val="en-US" w:bidi="ar-SA"/>
              </w:rPr>
              <m:t>temp</m:t>
            </m:r>
            <m:ctrlPr>
              <w:rPr>
                <w:rFonts w:hint="default" w:ascii="Cambria Math" w:hAnsi="Cambria Math" w:cs="Times New Roman"/>
                <w:i/>
                <w:sz w:val="26"/>
                <w:szCs w:val="26"/>
                <w:lang w:val="en-US" w:bidi="ar-SA"/>
              </w:rPr>
            </m:ctrlPr>
          </m:e>
          <m:sub>
            <m:r>
              <m:rPr/>
              <w:rPr>
                <w:rFonts w:hint="default" w:ascii="Cambria Math" w:hAnsi="Cambria Math" w:cs="Times New Roman"/>
                <w:sz w:val="26"/>
                <w:szCs w:val="26"/>
                <w:lang w:val="en-US" w:bidi="ar-SA"/>
              </w:rPr>
              <m:t>2</m:t>
            </m:r>
            <m:ctrlPr>
              <w:rPr>
                <w:rFonts w:hint="default" w:ascii="Cambria Math" w:hAnsi="Cambria Math" w:cs="Times New Roman"/>
                <w:i/>
                <w:sz w:val="26"/>
                <w:szCs w:val="26"/>
                <w:lang w:val="en-US" w:bidi="ar-SA"/>
              </w:rPr>
            </m:ctrlPr>
          </m:sub>
        </m:sSub>
        <m:r>
          <m:rPr/>
          <w:rPr>
            <w:rFonts w:hint="default" w:ascii="Cambria Math" w:hAnsi="Cambria Math" w:cs="Times New Roman"/>
            <w:sz w:val="26"/>
            <w:szCs w:val="26"/>
            <w:lang w:val="en-US" w:bidi="ar-SA"/>
          </w:rPr>
          <m:t>=</m:t>
        </m:r>
        <m:sSub>
          <m:sSubPr>
            <m:ctrlPr>
              <w:rPr>
                <w:rFonts w:hint="default" w:ascii="Cambria Math" w:hAnsi="Cambria Math" w:cs="Times New Roman"/>
                <w:iCs w:val="0"/>
                <w:sz w:val="26"/>
                <w:szCs w:val="26"/>
                <w:lang w:val="en-US" w:bidi="ar-SA"/>
              </w:rPr>
            </m:ctrlPr>
          </m:sSubPr>
          <m:e>
            <m:r>
              <m:rPr>
                <m:sty m:val="p"/>
              </m:rPr>
              <w:rPr>
                <w:rFonts w:hint="default" w:ascii="Cambria Math" w:hAnsi="Cambria Math" w:cs="Times New Roman"/>
                <w:sz w:val="26"/>
                <w:szCs w:val="26"/>
                <w:lang w:val="en-US" w:bidi="ar-SA"/>
              </w:rPr>
              <m:t>Σ</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0</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+Maj</m:t>
        </m:r>
      </m:oMath>
    </w:p>
    <w:p w14:paraId="17DF210C">
      <w:pPr>
        <w:numPr>
          <w:ilvl w:val="0"/>
          <w:numId w:val="24"/>
        </w:numPr>
        <w:spacing w:line="360" w:lineRule="auto"/>
        <w:rPr>
          <w:rFonts w:hint="default" w:ascii="Times New Roman" w:hAnsi="Times New Roman" w:cs="Times New Roman"/>
          <w:i/>
          <w:iCs w:val="0"/>
          <w:sz w:val="26"/>
          <w:szCs w:val="26"/>
          <w:lang w:val="en-US" w:eastAsia="zh-CN" w:bidi="ar-SA"/>
        </w:rPr>
      </w:pPr>
      <w:r>
        <w:rPr>
          <w:rFonts w:hint="default" w:ascii="Times New Roman" w:hAnsi="Times New Roman" w:cs="Times New Roman"/>
          <w:i/>
          <w:iCs w:val="0"/>
          <w:sz w:val="26"/>
          <w:szCs w:val="26"/>
          <w:lang w:val="en-US" w:eastAsia="zh-CN" w:bidi="ar-SA"/>
        </w:rPr>
        <w:t>Cập nhật giá trị</w:t>
      </w:r>
    </w:p>
    <w:p w14:paraId="621D5D91">
      <w:pPr>
        <w:numPr>
          <w:ilvl w:val="0"/>
          <w:numId w:val="0"/>
        </w:numPr>
        <w:spacing w:line="360" w:lineRule="auto"/>
        <w:rPr>
          <w:rFonts w:hint="default" w:ascii="Times New Roman" w:hAnsi="Times New Roman" w:cs="Times New Roman"/>
          <w:i w:val="0"/>
          <w:iCs/>
          <w:sz w:val="26"/>
          <w:szCs w:val="26"/>
          <w:lang w:val="en-US" w:eastAsia="zh-CN" w:bidi="ar-SA"/>
        </w:rPr>
      </w:pPr>
      <w:r>
        <w:rPr>
          <w:rFonts w:hint="default" w:ascii="Times New Roman" w:hAnsi="Times New Roman" w:cs="Times New Roman"/>
          <w:i/>
          <w:iCs w:val="0"/>
          <w:sz w:val="26"/>
          <w:szCs w:val="26"/>
          <w:lang w:val="en-US" w:eastAsia="zh-CN" w:bidi="ar-SA"/>
        </w:rPr>
        <w:tab/>
      </w:r>
      <w:r>
        <w:rPr>
          <w:rFonts w:hint="default" w:ascii="Times New Roman" w:hAnsi="Times New Roman" w:cs="Times New Roman"/>
          <w:i w:val="0"/>
          <w:iCs/>
          <w:sz w:val="26"/>
          <w:szCs w:val="26"/>
          <w:lang w:val="en-US" w:eastAsia="zh-CN" w:bidi="ar-SA"/>
        </w:rPr>
        <w:t xml:space="preserve">Ta cập nhật giá trị các biến như sau: </w:t>
      </w:r>
    </w:p>
    <w:p w14:paraId="37EFDA63">
      <w:pPr>
        <w:numPr>
          <w:ilvl w:val="0"/>
          <w:numId w:val="0"/>
        </w:numPr>
        <w:spacing w:line="360" w:lineRule="auto"/>
        <w:rPr>
          <w:rFonts w:hint="default" w:ascii="Times New Roman" w:hAnsi="Times New Roman" w:cs="Times New Roman"/>
          <w:i w:val="0"/>
          <w:iCs/>
          <w:sz w:val="26"/>
          <w:szCs w:val="26"/>
          <w:lang w:val="en-US" w:eastAsia="zh-CN" w:bidi="ar-SA"/>
        </w:rPr>
      </w:pPr>
      <w:r>
        <w:rPr>
          <w:rFonts w:hint="default" w:ascii="Times New Roman" w:hAnsi="Times New Roman" w:cs="Times New Roman"/>
          <w:i w:val="0"/>
          <w:iCs/>
          <w:sz w:val="26"/>
          <w:szCs w:val="26"/>
          <w:lang w:val="en-US" w:eastAsia="zh-CN" w:bidi="ar-SA"/>
        </w:rPr>
        <w:tab/>
      </w:r>
      <w:r>
        <w:rPr>
          <w:rFonts w:hint="default" w:ascii="Times New Roman" w:hAnsi="Times New Roman" w:cs="Times New Roman"/>
          <w:i w:val="0"/>
          <w:iCs/>
          <w:sz w:val="26"/>
          <w:szCs w:val="26"/>
          <w:lang w:val="en-US" w:eastAsia="zh-CN" w:bidi="ar-SA"/>
        </w:rPr>
        <w:tab/>
      </w:r>
      <m:oMath>
        <m:r>
          <m:rPr>
            <m:sty m:val="p"/>
          </m:rPr>
          <w:rPr>
            <w:rFonts w:hint="default" w:ascii="Cambria Math" w:hAnsi="Cambria Math" w:cs="Times New Roman"/>
            <w:sz w:val="26"/>
            <w:szCs w:val="26"/>
            <w:lang w:val="en-US" w:eastAsia="zh-CN" w:bidi="ar-SA"/>
          </w:rPr>
          <m:t>h=g</m:t>
        </m:r>
      </m:oMath>
    </w:p>
    <w:p w14:paraId="26107AF6">
      <w:pPr>
        <w:numPr>
          <w:ilvl w:val="0"/>
          <w:numId w:val="0"/>
        </w:numPr>
        <w:spacing w:line="360" w:lineRule="auto"/>
        <w:rPr>
          <w:rFonts w:hint="default" w:ascii="Times New Roman" w:hAnsi="Times New Roman" w:cs="Times New Roman"/>
          <w:i w:val="0"/>
          <w:iCs/>
          <w:sz w:val="26"/>
          <w:szCs w:val="26"/>
          <w:lang w:val="en-US" w:eastAsia="zh-CN" w:bidi="ar-SA"/>
        </w:rPr>
      </w:pPr>
      <w:r>
        <w:rPr>
          <w:rFonts w:hint="default" w:ascii="Times New Roman" w:hAnsi="Times New Roman" w:cs="Times New Roman"/>
          <w:i w:val="0"/>
          <w:iCs/>
          <w:sz w:val="26"/>
          <w:szCs w:val="26"/>
          <w:lang w:val="en-US" w:eastAsia="zh-CN" w:bidi="ar-SA"/>
        </w:rPr>
        <w:tab/>
      </w:r>
      <w:r>
        <w:rPr>
          <w:rFonts w:hint="default" w:ascii="Times New Roman" w:hAnsi="Times New Roman" w:cs="Times New Roman"/>
          <w:i w:val="0"/>
          <w:iCs/>
          <w:sz w:val="26"/>
          <w:szCs w:val="26"/>
          <w:lang w:val="en-US" w:eastAsia="zh-CN" w:bidi="ar-SA"/>
        </w:rPr>
        <w:tab/>
      </w:r>
      <m:oMath>
        <m:r>
          <m:rPr>
            <m:sty m:val="p"/>
          </m:rPr>
          <w:rPr>
            <w:rFonts w:hint="default" w:ascii="Cambria Math" w:hAnsi="Cambria Math" w:cs="Times New Roman"/>
            <w:sz w:val="26"/>
            <w:szCs w:val="26"/>
            <w:lang w:val="en-US" w:eastAsia="zh-CN" w:bidi="ar-SA"/>
          </w:rPr>
          <m:t>g=f</m:t>
        </m:r>
      </m:oMath>
    </w:p>
    <w:p w14:paraId="7A1EF221">
      <w:pPr>
        <w:numPr>
          <w:ilvl w:val="0"/>
          <w:numId w:val="0"/>
        </w:numPr>
        <w:spacing w:line="360" w:lineRule="auto"/>
        <w:rPr>
          <w:rFonts w:hint="default" w:ascii="Times New Roman" w:hAnsi="Times New Roman" w:cs="Times New Roman"/>
          <w:i w:val="0"/>
          <w:iCs/>
          <w:sz w:val="26"/>
          <w:szCs w:val="26"/>
          <w:lang w:val="en-US" w:eastAsia="zh-CN" w:bidi="ar-SA"/>
        </w:rPr>
      </w:pPr>
      <w:r>
        <w:rPr>
          <w:rFonts w:hint="default" w:ascii="Times New Roman" w:hAnsi="Times New Roman" w:cs="Times New Roman"/>
          <w:i w:val="0"/>
          <w:iCs/>
          <w:sz w:val="26"/>
          <w:szCs w:val="26"/>
          <w:lang w:val="en-US" w:eastAsia="zh-CN" w:bidi="ar-SA"/>
        </w:rPr>
        <w:tab/>
      </w:r>
      <w:r>
        <w:rPr>
          <w:rFonts w:hint="default" w:ascii="Times New Roman" w:hAnsi="Times New Roman" w:cs="Times New Roman"/>
          <w:i w:val="0"/>
          <w:iCs/>
          <w:sz w:val="26"/>
          <w:szCs w:val="26"/>
          <w:lang w:val="en-US" w:eastAsia="zh-CN" w:bidi="ar-SA"/>
        </w:rPr>
        <w:tab/>
      </w:r>
      <m:oMath>
        <m:r>
          <m:rPr>
            <m:sty m:val="p"/>
          </m:rPr>
          <w:rPr>
            <w:rFonts w:hint="default" w:ascii="Cambria Math" w:hAnsi="Cambria Math" w:cs="Times New Roman"/>
            <w:sz w:val="26"/>
            <w:szCs w:val="26"/>
            <w:lang w:val="en-US" w:eastAsia="zh-CN" w:bidi="ar-SA"/>
          </w:rPr>
          <m:t>f=e</m:t>
        </m:r>
      </m:oMath>
    </w:p>
    <w:p w14:paraId="4107329F">
      <w:pPr>
        <w:numPr>
          <w:ilvl w:val="0"/>
          <w:numId w:val="0"/>
        </w:numPr>
        <w:spacing w:line="360" w:lineRule="auto"/>
        <w:rPr>
          <w:rFonts w:hint="default" w:ascii="Times New Roman" w:hAnsi="Times New Roman" w:cs="Times New Roman"/>
          <w:i w:val="0"/>
          <w:iCs/>
          <w:sz w:val="26"/>
          <w:szCs w:val="26"/>
          <w:lang w:val="en-US" w:eastAsia="zh-CN" w:bidi="ar-SA"/>
        </w:rPr>
      </w:pPr>
      <w:r>
        <w:rPr>
          <w:rFonts w:hint="default" w:ascii="Times New Roman" w:hAnsi="Times New Roman" w:cs="Times New Roman"/>
          <w:i w:val="0"/>
          <w:iCs/>
          <w:sz w:val="26"/>
          <w:szCs w:val="26"/>
          <w:lang w:val="en-US" w:eastAsia="zh-CN" w:bidi="ar-SA"/>
        </w:rPr>
        <w:tab/>
      </w:r>
      <w:r>
        <w:rPr>
          <w:rFonts w:hint="default" w:ascii="Times New Roman" w:hAnsi="Times New Roman" w:cs="Times New Roman"/>
          <w:i w:val="0"/>
          <w:iCs/>
          <w:sz w:val="26"/>
          <w:szCs w:val="26"/>
          <w:lang w:val="en-US" w:eastAsia="zh-CN" w:bidi="ar-SA"/>
        </w:rPr>
        <w:tab/>
      </w:r>
      <m:oMath>
        <m:r>
          <m:rPr>
            <m:sty m:val="p"/>
          </m:rPr>
          <w:rPr>
            <w:rFonts w:hint="default" w:ascii="Cambria Math" w:hAnsi="Cambria Math" w:cs="Times New Roman"/>
            <w:sz w:val="26"/>
            <w:szCs w:val="26"/>
            <w:lang w:val="en-US" w:eastAsia="zh-CN" w:bidi="ar-SA"/>
          </w:rPr>
          <m:t>e=d+</m:t>
        </m:r>
        <m:sSub>
          <m:sSubPr>
            <m:ctrlPr>
              <w:rPr>
                <w:rFonts w:hint="default" w:ascii="Cambria Math" w:hAnsi="Cambria Math" w:cs="Times New Roman"/>
                <w:i w:val="0"/>
                <w:iCs/>
                <w:sz w:val="26"/>
                <w:szCs w:val="26"/>
                <w:lang w:val="en-US" w:eastAsia="zh-CN" w:bidi="ar-SA"/>
              </w:rPr>
            </m:ctrlPr>
          </m:sSubPr>
          <m:e>
            <m:r>
              <m:rPr>
                <m:sty m:val="p"/>
              </m:rPr>
              <w:rPr>
                <w:rFonts w:hint="default" w:ascii="Cambria Math" w:hAnsi="Cambria Math" w:cs="Times New Roman"/>
                <w:sz w:val="26"/>
                <w:szCs w:val="26"/>
                <w:lang w:val="en-US" w:eastAsia="zh-CN" w:bidi="ar-SA"/>
              </w:rPr>
              <m:t>temp</m:t>
            </m:r>
            <m:ctrlPr>
              <w:rPr>
                <w:rFonts w:hint="default" w:ascii="Cambria Math" w:hAnsi="Cambria Math" w:cs="Times New Roman"/>
                <w:i w:val="0"/>
                <w:iCs/>
                <w:sz w:val="26"/>
                <w:szCs w:val="26"/>
                <w:lang w:val="en-US" w:eastAsia="zh-CN" w:bidi="ar-SA"/>
              </w:rPr>
            </m:ctrlPr>
          </m:e>
          <m:sub>
            <m:r>
              <m:rPr>
                <m:sty m:val="p"/>
              </m:rPr>
              <w:rPr>
                <w:rFonts w:hint="default" w:ascii="Cambria Math" w:hAnsi="Cambria Math" w:cs="Times New Roman"/>
                <w:sz w:val="26"/>
                <w:szCs w:val="26"/>
                <w:lang w:val="en-US" w:eastAsia="zh-CN" w:bidi="ar-SA"/>
              </w:rPr>
              <m:t>1</m:t>
            </m:r>
            <m:ctrlPr>
              <w:rPr>
                <w:rFonts w:hint="default" w:ascii="Cambria Math" w:hAnsi="Cambria Math" w:cs="Times New Roman"/>
                <w:i w:val="0"/>
                <w:iCs/>
                <w:sz w:val="26"/>
                <w:szCs w:val="26"/>
                <w:lang w:val="en-US" w:eastAsia="zh-CN" w:bidi="ar-SA"/>
              </w:rPr>
            </m:ctrlPr>
          </m:sub>
        </m:sSub>
      </m:oMath>
    </w:p>
    <w:p w14:paraId="1F0A7334">
      <w:pPr>
        <w:numPr>
          <w:ilvl w:val="0"/>
          <w:numId w:val="0"/>
        </w:numPr>
        <w:spacing w:line="360" w:lineRule="auto"/>
        <w:rPr>
          <w:rFonts w:hint="default" w:ascii="Times New Roman" w:hAnsi="Times New Roman" w:cs="Times New Roman"/>
          <w:i w:val="0"/>
          <w:iCs/>
          <w:sz w:val="26"/>
          <w:szCs w:val="26"/>
          <w:lang w:val="en-US" w:eastAsia="zh-CN" w:bidi="ar-SA"/>
        </w:rPr>
      </w:pPr>
      <w:r>
        <w:rPr>
          <w:rFonts w:hint="default" w:ascii="Times New Roman" w:hAnsi="Times New Roman" w:cs="Times New Roman"/>
          <w:i w:val="0"/>
          <w:iCs/>
          <w:sz w:val="26"/>
          <w:szCs w:val="26"/>
          <w:lang w:val="en-US" w:eastAsia="zh-CN" w:bidi="ar-SA"/>
        </w:rPr>
        <w:tab/>
      </w:r>
      <w:r>
        <w:rPr>
          <w:rFonts w:hint="default" w:ascii="Times New Roman" w:hAnsi="Times New Roman" w:cs="Times New Roman"/>
          <w:i w:val="0"/>
          <w:iCs/>
          <w:sz w:val="26"/>
          <w:szCs w:val="26"/>
          <w:lang w:val="en-US" w:eastAsia="zh-CN" w:bidi="ar-SA"/>
        </w:rPr>
        <w:tab/>
      </w:r>
      <m:oMath>
        <m:r>
          <m:rPr>
            <m:sty m:val="p"/>
          </m:rPr>
          <w:rPr>
            <w:rFonts w:hint="default" w:ascii="Cambria Math" w:hAnsi="Cambria Math" w:cs="Times New Roman"/>
            <w:sz w:val="26"/>
            <w:szCs w:val="26"/>
            <w:lang w:val="en-US" w:eastAsia="zh-CN" w:bidi="ar-SA"/>
          </w:rPr>
          <m:t>d=c</m:t>
        </m:r>
      </m:oMath>
    </w:p>
    <w:p w14:paraId="4000A3B9">
      <w:pPr>
        <w:numPr>
          <w:ilvl w:val="0"/>
          <w:numId w:val="0"/>
        </w:numPr>
        <w:spacing w:line="360" w:lineRule="auto"/>
        <w:rPr>
          <w:rFonts w:hint="default" w:ascii="Times New Roman" w:hAnsi="Times New Roman" w:cs="Times New Roman"/>
          <w:i w:val="0"/>
          <w:iCs/>
          <w:sz w:val="26"/>
          <w:szCs w:val="26"/>
          <w:lang w:val="en-US" w:eastAsia="zh-CN" w:bidi="ar-SA"/>
        </w:rPr>
      </w:pPr>
      <w:r>
        <w:rPr>
          <w:rFonts w:hint="default" w:ascii="Times New Roman" w:hAnsi="Times New Roman" w:cs="Times New Roman"/>
          <w:i w:val="0"/>
          <w:iCs/>
          <w:sz w:val="26"/>
          <w:szCs w:val="26"/>
          <w:lang w:val="en-US" w:eastAsia="zh-CN" w:bidi="ar-SA"/>
        </w:rPr>
        <w:tab/>
      </w:r>
      <w:r>
        <w:rPr>
          <w:rFonts w:hint="default" w:ascii="Times New Roman" w:hAnsi="Times New Roman" w:cs="Times New Roman"/>
          <w:i w:val="0"/>
          <w:iCs/>
          <w:sz w:val="26"/>
          <w:szCs w:val="26"/>
          <w:lang w:val="en-US" w:eastAsia="zh-CN" w:bidi="ar-SA"/>
        </w:rPr>
        <w:tab/>
      </w:r>
      <m:oMath>
        <m:r>
          <m:rPr>
            <m:sty m:val="p"/>
          </m:rPr>
          <w:rPr>
            <w:rFonts w:hint="default" w:ascii="Cambria Math" w:hAnsi="Cambria Math" w:cs="Times New Roman"/>
            <w:sz w:val="26"/>
            <w:szCs w:val="26"/>
            <w:lang w:val="en-US" w:eastAsia="zh-CN" w:bidi="ar-SA"/>
          </w:rPr>
          <m:t>c=b</m:t>
        </m:r>
      </m:oMath>
    </w:p>
    <w:p w14:paraId="17428BD9">
      <w:pPr>
        <w:numPr>
          <w:ilvl w:val="0"/>
          <w:numId w:val="0"/>
        </w:numPr>
        <w:spacing w:line="360" w:lineRule="auto"/>
        <w:rPr>
          <w:rFonts w:hint="default" w:ascii="Times New Roman" w:hAnsi="Times New Roman" w:cs="Times New Roman"/>
          <w:i w:val="0"/>
          <w:iCs/>
          <w:sz w:val="26"/>
          <w:szCs w:val="26"/>
          <w:lang w:val="en-US" w:eastAsia="zh-CN" w:bidi="ar-SA"/>
        </w:rPr>
      </w:pPr>
      <w:r>
        <w:rPr>
          <w:rFonts w:hint="default" w:ascii="Times New Roman" w:hAnsi="Times New Roman" w:cs="Times New Roman"/>
          <w:i w:val="0"/>
          <w:iCs/>
          <w:sz w:val="26"/>
          <w:szCs w:val="26"/>
          <w:lang w:val="en-US" w:eastAsia="zh-CN" w:bidi="ar-SA"/>
        </w:rPr>
        <w:tab/>
      </w:r>
      <w:r>
        <w:rPr>
          <w:rFonts w:hint="default" w:ascii="Times New Roman" w:hAnsi="Times New Roman" w:cs="Times New Roman"/>
          <w:i w:val="0"/>
          <w:iCs/>
          <w:sz w:val="26"/>
          <w:szCs w:val="26"/>
          <w:lang w:val="en-US" w:eastAsia="zh-CN" w:bidi="ar-SA"/>
        </w:rPr>
        <w:tab/>
      </w:r>
      <m:oMath>
        <m:r>
          <m:rPr>
            <m:sty m:val="p"/>
          </m:rPr>
          <w:rPr>
            <w:rFonts w:hint="default" w:ascii="Cambria Math" w:hAnsi="Cambria Math" w:cs="Times New Roman"/>
            <w:sz w:val="26"/>
            <w:szCs w:val="26"/>
            <w:lang w:val="en-US" w:eastAsia="zh-CN" w:bidi="ar-SA"/>
          </w:rPr>
          <m:t>b=a</m:t>
        </m:r>
      </m:oMath>
    </w:p>
    <w:p w14:paraId="5B9B15F4">
      <w:pPr>
        <w:numPr>
          <w:ilvl w:val="0"/>
          <w:numId w:val="0"/>
        </w:numPr>
        <w:spacing w:line="360" w:lineRule="auto"/>
        <w:rPr>
          <w:rFonts w:hint="default" w:ascii="Times New Roman" w:hAnsi="Times New Roman" w:cs="Times New Roman"/>
          <w:i w:val="0"/>
          <w:iCs/>
          <w:sz w:val="26"/>
          <w:szCs w:val="26"/>
          <w:lang w:val="en-US" w:eastAsia="zh-CN" w:bidi="ar-SA"/>
        </w:rPr>
      </w:pPr>
      <w:r>
        <w:rPr>
          <w:rFonts w:hint="default" w:ascii="Times New Roman" w:hAnsi="Times New Roman" w:cs="Times New Roman"/>
          <w:i w:val="0"/>
          <w:iCs/>
          <w:sz w:val="26"/>
          <w:szCs w:val="26"/>
          <w:lang w:val="en-US" w:eastAsia="zh-CN" w:bidi="ar-SA"/>
        </w:rPr>
        <w:tab/>
      </w:r>
      <w:r>
        <w:rPr>
          <w:rFonts w:hint="default" w:ascii="Times New Roman" w:hAnsi="Times New Roman" w:cs="Times New Roman"/>
          <w:i w:val="0"/>
          <w:iCs/>
          <w:sz w:val="26"/>
          <w:szCs w:val="26"/>
          <w:lang w:val="en-US" w:eastAsia="zh-CN" w:bidi="ar-SA"/>
        </w:rPr>
        <w:tab/>
      </w:r>
      <m:oMath>
        <m:r>
          <m:rPr>
            <m:sty m:val="p"/>
          </m:rPr>
          <w:rPr>
            <w:rFonts w:hint="default" w:ascii="Cambria Math" w:hAnsi="Cambria Math" w:cs="Times New Roman"/>
            <w:sz w:val="26"/>
            <w:szCs w:val="26"/>
            <w:lang w:val="en-US" w:eastAsia="zh-CN" w:bidi="ar-SA"/>
          </w:rPr>
          <m:t>a=</m:t>
        </m:r>
        <m:sSub>
          <m:sSubPr>
            <m:ctrlPr>
              <w:rPr>
                <w:rFonts w:hint="default" w:ascii="Cambria Math" w:hAnsi="Cambria Math" w:cs="Times New Roman"/>
                <w:i w:val="0"/>
                <w:iCs/>
                <w:sz w:val="26"/>
                <w:szCs w:val="26"/>
                <w:lang w:val="en-US" w:eastAsia="zh-CN" w:bidi="ar-SA"/>
              </w:rPr>
            </m:ctrlPr>
          </m:sSubPr>
          <m:e>
            <m:r>
              <m:rPr>
                <m:sty m:val="p"/>
              </m:rPr>
              <w:rPr>
                <w:rFonts w:hint="default" w:ascii="Cambria Math" w:hAnsi="Cambria Math" w:cs="Times New Roman"/>
                <w:sz w:val="26"/>
                <w:szCs w:val="26"/>
                <w:lang w:val="en-US" w:eastAsia="zh-CN" w:bidi="ar-SA"/>
              </w:rPr>
              <m:t>temp</m:t>
            </m:r>
            <m:ctrlPr>
              <w:rPr>
                <w:rFonts w:hint="default" w:ascii="Cambria Math" w:hAnsi="Cambria Math" w:cs="Times New Roman"/>
                <w:i w:val="0"/>
                <w:iCs/>
                <w:sz w:val="26"/>
                <w:szCs w:val="26"/>
                <w:lang w:val="en-US" w:eastAsia="zh-CN" w:bidi="ar-SA"/>
              </w:rPr>
            </m:ctrlPr>
          </m:e>
          <m:sub>
            <m:r>
              <m:rPr>
                <m:sty m:val="p"/>
              </m:rPr>
              <w:rPr>
                <w:rFonts w:hint="default" w:ascii="Cambria Math" w:hAnsi="Cambria Math" w:cs="Times New Roman"/>
                <w:sz w:val="26"/>
                <w:szCs w:val="26"/>
                <w:lang w:val="en-US" w:eastAsia="zh-CN" w:bidi="ar-SA"/>
              </w:rPr>
              <m:t>1</m:t>
            </m:r>
            <m:ctrlPr>
              <w:rPr>
                <w:rFonts w:hint="default" w:ascii="Cambria Math" w:hAnsi="Cambria Math" w:cs="Times New Roman"/>
                <w:i w:val="0"/>
                <w:iCs/>
                <w:sz w:val="26"/>
                <w:szCs w:val="26"/>
                <w:lang w:val="en-US" w:eastAsia="zh-CN" w:bidi="ar-SA"/>
              </w:rPr>
            </m:ctrlPr>
          </m:sub>
        </m:sSub>
        <m:r>
          <m:rPr>
            <m:sty m:val="p"/>
          </m:rPr>
          <w:rPr>
            <w:rFonts w:hint="default" w:ascii="Cambria Math" w:hAnsi="Cambria Math" w:cs="Times New Roman"/>
            <w:sz w:val="26"/>
            <w:szCs w:val="26"/>
            <w:lang w:val="en-US" w:eastAsia="zh-CN" w:bidi="ar-SA"/>
          </w:rPr>
          <m:t>+</m:t>
        </m:r>
        <m:sSub>
          <m:sSubPr>
            <m:ctrlPr>
              <w:rPr>
                <w:rFonts w:hint="default" w:ascii="Cambria Math" w:hAnsi="Cambria Math" w:cs="Times New Roman"/>
                <w:i w:val="0"/>
                <w:iCs/>
                <w:sz w:val="26"/>
                <w:szCs w:val="26"/>
                <w:lang w:val="en-US" w:eastAsia="zh-CN" w:bidi="ar-SA"/>
              </w:rPr>
            </m:ctrlPr>
          </m:sSubPr>
          <m:e>
            <m:r>
              <m:rPr>
                <m:sty m:val="p"/>
              </m:rPr>
              <w:rPr>
                <w:rFonts w:hint="default" w:ascii="Cambria Math" w:hAnsi="Cambria Math" w:cs="Times New Roman"/>
                <w:sz w:val="26"/>
                <w:szCs w:val="26"/>
                <w:lang w:val="en-US" w:eastAsia="zh-CN" w:bidi="ar-SA"/>
              </w:rPr>
              <m:t>temp</m:t>
            </m:r>
            <m:ctrlPr>
              <w:rPr>
                <w:rFonts w:hint="default" w:ascii="Cambria Math" w:hAnsi="Cambria Math" w:cs="Times New Roman"/>
                <w:i w:val="0"/>
                <w:iCs/>
                <w:sz w:val="26"/>
                <w:szCs w:val="26"/>
                <w:lang w:val="en-US" w:eastAsia="zh-CN" w:bidi="ar-SA"/>
              </w:rPr>
            </m:ctrlPr>
          </m:e>
          <m:sub>
            <m:r>
              <m:rPr>
                <m:sty m:val="p"/>
              </m:rPr>
              <w:rPr>
                <w:rFonts w:hint="default" w:ascii="Cambria Math" w:hAnsi="Cambria Math" w:cs="Times New Roman"/>
                <w:sz w:val="26"/>
                <w:szCs w:val="26"/>
                <w:lang w:val="en-US" w:eastAsia="zh-CN" w:bidi="ar-SA"/>
              </w:rPr>
              <m:t>2</m:t>
            </m:r>
            <m:ctrlPr>
              <w:rPr>
                <w:rFonts w:hint="default" w:ascii="Cambria Math" w:hAnsi="Cambria Math" w:cs="Times New Roman"/>
                <w:i w:val="0"/>
                <w:iCs/>
                <w:sz w:val="26"/>
                <w:szCs w:val="26"/>
                <w:lang w:val="en-US" w:eastAsia="zh-CN" w:bidi="ar-SA"/>
              </w:rPr>
            </m:ctrlPr>
          </m:sub>
        </m:sSub>
      </m:oMath>
    </w:p>
    <w:p w14:paraId="40D6554C">
      <w:pPr>
        <w:numPr>
          <w:ilvl w:val="0"/>
          <w:numId w:val="0"/>
        </w:numPr>
        <w:spacing w:line="360" w:lineRule="auto"/>
        <w:rPr>
          <w:rFonts w:hint="default" w:ascii="Times New Roman" w:hAnsi="Times New Roman" w:cs="Times New Roman"/>
          <w:i w:val="0"/>
          <w:iCs/>
          <w:sz w:val="26"/>
          <w:szCs w:val="26"/>
          <w:lang w:val="en-US" w:eastAsia="zh-CN" w:bidi="ar-SA"/>
        </w:rPr>
      </w:pPr>
      <w:r>
        <w:rPr>
          <w:rFonts w:hint="default" w:ascii="Times New Roman" w:hAnsi="Times New Roman" w:cs="Times New Roman"/>
          <w:i w:val="0"/>
          <w:iCs/>
          <w:sz w:val="26"/>
          <w:szCs w:val="26"/>
          <w:lang w:val="en-US" w:eastAsia="zh-CN" w:bidi="ar-SA"/>
        </w:rPr>
        <w:tab/>
      </w:r>
      <w:r>
        <w:rPr>
          <w:rFonts w:hint="default" w:ascii="Times New Roman" w:hAnsi="Times New Roman" w:cs="Times New Roman"/>
          <w:i w:val="0"/>
          <w:iCs/>
          <w:sz w:val="26"/>
          <w:szCs w:val="26"/>
          <w:lang w:val="en-US" w:eastAsia="zh-CN" w:bidi="ar-SA"/>
        </w:rPr>
        <w:t xml:space="preserve">Sau khi kết thúc vòng lặp, ta cập nhật lại giá trị của </w:t>
      </w:r>
      <m:oMath>
        <m:r>
          <m:rPr>
            <m:sty m:val="p"/>
          </m:rPr>
          <w:rPr>
            <w:rFonts w:hint="default" w:ascii="Cambria Math" w:hAnsi="Cambria Math" w:cs="Times New Roman"/>
            <w:sz w:val="26"/>
            <w:szCs w:val="26"/>
            <w:lang w:val="en-US" w:eastAsia="zh-CN" w:bidi="ar-SA"/>
          </w:rPr>
          <m:t>h_values</m:t>
        </m:r>
      </m:oMath>
      <w:r>
        <w:rPr>
          <w:rFonts w:hint="default" w:ascii="Times New Roman" w:hAnsi="Times New Roman" w:cs="Times New Roman"/>
          <w:i w:val="0"/>
          <w:iCs/>
          <w:sz w:val="26"/>
          <w:szCs w:val="26"/>
          <w:lang w:val="en-US" w:eastAsia="zh-CN" w:bidi="ar-SA"/>
        </w:rPr>
        <w:t xml:space="preserve"> như sau</w:t>
      </w:r>
    </w:p>
    <w:p w14:paraId="27BE96AD">
      <w:pPr>
        <w:numPr>
          <w:ilvl w:val="0"/>
          <w:numId w:val="0"/>
        </w:numPr>
        <w:spacing w:line="360" w:lineRule="auto"/>
        <w:rPr>
          <w:rFonts w:hint="default" w:ascii="Times New Roman" w:hAnsi="Times New Roman" w:cs="Times New Roman"/>
          <w:i w:val="0"/>
          <w:iCs w:val="0"/>
          <w:sz w:val="26"/>
          <w:szCs w:val="26"/>
          <w:lang w:val="en-US" w:bidi="ar-SA"/>
        </w:rPr>
      </w:pPr>
      <w:r>
        <w:rPr>
          <w:rFonts w:hint="default" w:ascii="Times New Roman" w:hAnsi="Times New Roman" w:cs="Times New Roman"/>
          <w:i w:val="0"/>
          <w:iCs/>
          <w:sz w:val="26"/>
          <w:szCs w:val="26"/>
          <w:lang w:val="en-US" w:eastAsia="zh-CN" w:bidi="ar-SA"/>
        </w:rPr>
        <w:tab/>
      </w:r>
      <w:r>
        <w:rPr>
          <w:rFonts w:hint="default" w:ascii="Times New Roman" w:hAnsi="Times New Roman" w:cs="Times New Roman"/>
          <w:i w:val="0"/>
          <w:iCs/>
          <w:sz w:val="26"/>
          <w:szCs w:val="26"/>
          <w:lang w:val="en-US" w:eastAsia="zh-CN" w:bidi="ar-SA"/>
        </w:rPr>
        <w:tab/>
      </w:r>
      <m:oMath>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0</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m:t>
        </m:r>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0</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+a</m:t>
        </m:r>
      </m:oMath>
    </w:p>
    <w:p w14:paraId="4C9D7C7D">
      <w:pPr>
        <w:numPr>
          <w:ilvl w:val="0"/>
          <w:numId w:val="0"/>
        </w:numPr>
        <w:spacing w:line="360" w:lineRule="auto"/>
        <w:rPr>
          <w:rFonts w:hint="default" w:ascii="Times New Roman" w:hAnsi="Times New Roman" w:cs="Times New Roman"/>
          <w:b w:val="0"/>
          <w:i w:val="0"/>
          <w:sz w:val="26"/>
          <w:szCs w:val="26"/>
          <w:lang w:val="en-US" w:bidi="ar-SA"/>
        </w:rPr>
      </w:pPr>
      <w:r>
        <w:rPr>
          <w:rFonts w:hint="default" w:ascii="Times New Roman" w:hAnsi="Times New Roman" w:cs="Times New Roman"/>
          <w:i w:val="0"/>
          <w:iCs w:val="0"/>
          <w:sz w:val="26"/>
          <w:szCs w:val="26"/>
          <w:lang w:val="en-US" w:bidi="ar-SA"/>
        </w:rPr>
        <w:tab/>
      </w:r>
      <w:r>
        <w:rPr>
          <w:rFonts w:hint="default" w:ascii="Times New Roman" w:hAnsi="Times New Roman" w:cs="Times New Roman"/>
          <w:i w:val="0"/>
          <w:iCs w:val="0"/>
          <w:sz w:val="26"/>
          <w:szCs w:val="26"/>
          <w:lang w:val="en-US" w:bidi="ar-SA"/>
        </w:rPr>
        <w:tab/>
      </w:r>
      <m:oMath>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1</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m:t>
        </m:r>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1</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+b</m:t>
        </m:r>
      </m:oMath>
    </w:p>
    <w:p w14:paraId="7E4E3C8A">
      <w:pPr>
        <w:numPr>
          <w:ilvl w:val="0"/>
          <w:numId w:val="0"/>
        </w:numPr>
        <w:spacing w:line="360" w:lineRule="auto"/>
        <w:rPr>
          <w:rFonts w:hint="default" w:ascii="Times New Roman" w:hAnsi="Times New Roman" w:cs="Times New Roman"/>
          <w:b w:val="0"/>
          <w:i w:val="0"/>
          <w:sz w:val="26"/>
          <w:szCs w:val="26"/>
          <w:lang w:val="en-US" w:bidi="ar-SA"/>
        </w:rPr>
      </w:pPr>
      <w:r>
        <w:rPr>
          <w:rFonts w:hint="default" w:ascii="Times New Roman" w:hAnsi="Times New Roman" w:cs="Times New Roman"/>
          <w:b w:val="0"/>
          <w:i w:val="0"/>
          <w:sz w:val="26"/>
          <w:szCs w:val="26"/>
          <w:lang w:val="en-US" w:bidi="ar-SA"/>
        </w:rPr>
        <w:tab/>
      </w:r>
      <w:r>
        <w:rPr>
          <w:rFonts w:hint="default" w:ascii="Times New Roman" w:hAnsi="Times New Roman" w:cs="Times New Roman"/>
          <w:b w:val="0"/>
          <w:i w:val="0"/>
          <w:sz w:val="26"/>
          <w:szCs w:val="26"/>
          <w:lang w:val="en-US" w:bidi="ar-SA"/>
        </w:rPr>
        <w:tab/>
      </w:r>
      <m:oMath>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2</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m:t>
        </m:r>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2</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+c</m:t>
        </m:r>
      </m:oMath>
    </w:p>
    <w:p w14:paraId="6827D44A">
      <w:pPr>
        <w:numPr>
          <w:ilvl w:val="0"/>
          <w:numId w:val="0"/>
        </w:numPr>
        <w:spacing w:line="360" w:lineRule="auto"/>
        <w:rPr>
          <w:rFonts w:hint="default" w:ascii="Times New Roman" w:hAnsi="Times New Roman" w:cs="Times New Roman"/>
          <w:b w:val="0"/>
          <w:i w:val="0"/>
          <w:sz w:val="26"/>
          <w:szCs w:val="26"/>
          <w:lang w:val="en-US" w:bidi="ar-SA"/>
        </w:rPr>
      </w:pPr>
      <w:r>
        <w:rPr>
          <w:rFonts w:hint="default" w:ascii="Times New Roman" w:hAnsi="Times New Roman" w:cs="Times New Roman"/>
          <w:b w:val="0"/>
          <w:i w:val="0"/>
          <w:sz w:val="26"/>
          <w:szCs w:val="26"/>
          <w:lang w:val="en-US" w:bidi="ar-SA"/>
        </w:rPr>
        <w:tab/>
      </w:r>
      <w:r>
        <w:rPr>
          <w:rFonts w:hint="default" w:ascii="Times New Roman" w:hAnsi="Times New Roman" w:cs="Times New Roman"/>
          <w:b w:val="0"/>
          <w:i w:val="0"/>
          <w:sz w:val="26"/>
          <w:szCs w:val="26"/>
          <w:lang w:val="en-US" w:bidi="ar-SA"/>
        </w:rPr>
        <w:tab/>
      </w:r>
      <m:oMath>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3</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m:t>
        </m:r>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3</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+d</m:t>
        </m:r>
      </m:oMath>
    </w:p>
    <w:p w14:paraId="0F29CC7B">
      <w:pPr>
        <w:numPr>
          <w:ilvl w:val="0"/>
          <w:numId w:val="0"/>
        </w:numPr>
        <w:spacing w:line="360" w:lineRule="auto"/>
        <w:rPr>
          <w:rFonts w:hint="default" w:ascii="Times New Roman" w:hAnsi="Times New Roman" w:cs="Times New Roman"/>
          <w:b w:val="0"/>
          <w:i w:val="0"/>
          <w:sz w:val="26"/>
          <w:szCs w:val="26"/>
          <w:lang w:val="en-US" w:bidi="ar-SA"/>
        </w:rPr>
      </w:pPr>
      <w:r>
        <w:rPr>
          <w:rFonts w:hint="default" w:ascii="Times New Roman" w:hAnsi="Times New Roman" w:cs="Times New Roman"/>
          <w:b w:val="0"/>
          <w:i w:val="0"/>
          <w:sz w:val="26"/>
          <w:szCs w:val="26"/>
          <w:lang w:val="en-US" w:bidi="ar-SA"/>
        </w:rPr>
        <w:tab/>
      </w:r>
      <w:r>
        <w:rPr>
          <w:rFonts w:hint="default" w:ascii="Times New Roman" w:hAnsi="Times New Roman" w:cs="Times New Roman"/>
          <w:b w:val="0"/>
          <w:i w:val="0"/>
          <w:sz w:val="26"/>
          <w:szCs w:val="26"/>
          <w:lang w:val="en-US" w:bidi="ar-SA"/>
        </w:rPr>
        <w:tab/>
      </w:r>
      <m:oMath>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4</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m:t>
        </m:r>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4</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+e</m:t>
        </m:r>
      </m:oMath>
    </w:p>
    <w:p w14:paraId="25F22310">
      <w:pPr>
        <w:numPr>
          <w:ilvl w:val="0"/>
          <w:numId w:val="0"/>
        </w:numPr>
        <w:spacing w:line="360" w:lineRule="auto"/>
        <w:rPr>
          <w:rFonts w:hint="default" w:ascii="Times New Roman" w:hAnsi="Times New Roman" w:cs="Times New Roman"/>
          <w:b w:val="0"/>
          <w:i w:val="0"/>
          <w:sz w:val="26"/>
          <w:szCs w:val="26"/>
          <w:lang w:val="en-US" w:bidi="ar-SA"/>
        </w:rPr>
      </w:pPr>
      <w:r>
        <w:rPr>
          <w:rFonts w:hint="default" w:ascii="Times New Roman" w:hAnsi="Times New Roman" w:cs="Times New Roman"/>
          <w:b w:val="0"/>
          <w:i w:val="0"/>
          <w:sz w:val="26"/>
          <w:szCs w:val="26"/>
          <w:lang w:val="en-US" w:bidi="ar-SA"/>
        </w:rPr>
        <w:tab/>
      </w:r>
      <w:r>
        <w:rPr>
          <w:rFonts w:hint="default" w:ascii="Times New Roman" w:hAnsi="Times New Roman" w:cs="Times New Roman"/>
          <w:b w:val="0"/>
          <w:i w:val="0"/>
          <w:sz w:val="26"/>
          <w:szCs w:val="26"/>
          <w:lang w:val="en-US" w:bidi="ar-SA"/>
        </w:rPr>
        <w:tab/>
      </w:r>
      <m:oMath>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5</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m:t>
        </m:r>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5</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+f</m:t>
        </m:r>
      </m:oMath>
    </w:p>
    <w:p w14:paraId="010F63D0">
      <w:pPr>
        <w:numPr>
          <w:ilvl w:val="0"/>
          <w:numId w:val="0"/>
        </w:numPr>
        <w:spacing w:line="360" w:lineRule="auto"/>
        <w:rPr>
          <w:rFonts w:hint="default" w:ascii="Times New Roman" w:hAnsi="Times New Roman" w:cs="Times New Roman"/>
          <w:b w:val="0"/>
          <w:i w:val="0"/>
          <w:sz w:val="26"/>
          <w:szCs w:val="26"/>
          <w:lang w:val="en-US" w:bidi="ar-SA"/>
        </w:rPr>
      </w:pPr>
      <w:r>
        <w:rPr>
          <w:rFonts w:hint="default" w:ascii="Times New Roman" w:hAnsi="Times New Roman" w:cs="Times New Roman"/>
          <w:b w:val="0"/>
          <w:i w:val="0"/>
          <w:sz w:val="26"/>
          <w:szCs w:val="26"/>
          <w:lang w:val="en-US" w:bidi="ar-SA"/>
        </w:rPr>
        <w:tab/>
      </w:r>
      <w:r>
        <w:rPr>
          <w:rFonts w:hint="default" w:ascii="Times New Roman" w:hAnsi="Times New Roman" w:cs="Times New Roman"/>
          <w:b w:val="0"/>
          <w:i w:val="0"/>
          <w:sz w:val="26"/>
          <w:szCs w:val="26"/>
          <w:lang w:val="en-US" w:bidi="ar-SA"/>
        </w:rPr>
        <w:tab/>
      </w:r>
      <m:oMath>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6</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m:t>
        </m:r>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6</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+g</m:t>
        </m:r>
      </m:oMath>
    </w:p>
    <w:p w14:paraId="0BEA347E">
      <w:pPr>
        <w:numPr>
          <w:ilvl w:val="0"/>
          <w:numId w:val="0"/>
        </w:numPr>
        <w:spacing w:line="360" w:lineRule="auto"/>
        <w:rPr>
          <w:rFonts w:hint="default" w:ascii="Times New Roman" w:hAnsi="Times New Roman" w:cs="Times New Roman"/>
          <w:b w:val="0"/>
          <w:i w:val="0"/>
          <w:sz w:val="26"/>
          <w:szCs w:val="26"/>
          <w:lang w:val="en-US" w:eastAsia="zh-CN" w:bidi="ar-SA"/>
        </w:rPr>
      </w:pPr>
      <w:r>
        <w:rPr>
          <w:rFonts w:hint="default" w:ascii="Times New Roman" w:hAnsi="Times New Roman" w:cs="Times New Roman"/>
          <w:b w:val="0"/>
          <w:i w:val="0"/>
          <w:sz w:val="26"/>
          <w:szCs w:val="26"/>
          <w:lang w:val="en-US" w:bidi="ar-SA"/>
        </w:rPr>
        <w:tab/>
      </w:r>
      <w:r>
        <w:rPr>
          <w:rFonts w:hint="default" w:ascii="Times New Roman" w:hAnsi="Times New Roman" w:cs="Times New Roman"/>
          <w:b w:val="0"/>
          <w:i w:val="0"/>
          <w:sz w:val="26"/>
          <w:szCs w:val="26"/>
          <w:lang w:val="en-US" w:bidi="ar-SA"/>
        </w:rPr>
        <w:tab/>
      </w:r>
      <m:oMath>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7</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m:t>
        </m:r>
        <m:sSub>
          <m:sSubPr>
            <m:ctrlPr>
              <w:rPr>
                <w:rFonts w:hint="default" w:ascii="Cambria Math" w:hAnsi="Cambria Math" w:cs="Times New Roman"/>
                <w:i w:val="0"/>
                <w:iCs w:val="0"/>
                <w:sz w:val="26"/>
                <w:szCs w:val="26"/>
                <w:lang w:val="en-US" w:bidi="ar-SA"/>
              </w:rPr>
            </m:ctrlPr>
          </m:sSubPr>
          <m:e>
            <m:r>
              <m:rPr>
                <m:sty m:val="p"/>
              </m:rPr>
              <w:rPr>
                <w:rFonts w:hint="default" w:ascii="Cambria Math" w:hAnsi="Cambria Math" w:cs="Times New Roman"/>
                <w:sz w:val="26"/>
                <w:szCs w:val="26"/>
                <w:lang w:val="en-US" w:bidi="ar-SA"/>
              </w:rPr>
              <m:t>h_values</m:t>
            </m:r>
            <m:ctrlPr>
              <w:rPr>
                <w:rFonts w:hint="default" w:ascii="Cambria Math" w:hAnsi="Cambria Math" w:cs="Times New Roman"/>
                <w:i w:val="0"/>
                <w:iCs w:val="0"/>
                <w:sz w:val="26"/>
                <w:szCs w:val="26"/>
                <w:lang w:val="en-US" w:bidi="ar-SA"/>
              </w:rPr>
            </m:ctrlPr>
          </m:e>
          <m:sub>
            <m:r>
              <m:rPr>
                <m:sty m:val="p"/>
              </m:rPr>
              <w:rPr>
                <w:rFonts w:hint="default" w:ascii="Cambria Math" w:hAnsi="Cambria Math" w:cs="Times New Roman"/>
                <w:sz w:val="26"/>
                <w:szCs w:val="26"/>
                <w:lang w:val="en-US" w:bidi="ar-SA"/>
              </w:rPr>
              <m:t>7</m:t>
            </m:r>
            <m:ctrlPr>
              <w:rPr>
                <w:rFonts w:hint="default" w:ascii="Cambria Math" w:hAnsi="Cambria Math" w:cs="Times New Roman"/>
                <w:i w:val="0"/>
                <w:iCs w:val="0"/>
                <w:sz w:val="26"/>
                <w:szCs w:val="26"/>
                <w:lang w:val="en-US" w:bidi="ar-SA"/>
              </w:rPr>
            </m:ctrlPr>
          </m:sub>
        </m:sSub>
        <m:r>
          <m:rPr>
            <m:sty m:val="p"/>
          </m:rPr>
          <w:rPr>
            <w:rFonts w:hint="default" w:ascii="Cambria Math" w:hAnsi="Cambria Math" w:cs="Times New Roman"/>
            <w:sz w:val="26"/>
            <w:szCs w:val="26"/>
            <w:lang w:val="en-US" w:bidi="ar-SA"/>
          </w:rPr>
          <m:t>+h</m:t>
        </m:r>
      </m:oMath>
    </w:p>
    <w:p w14:paraId="4BC9040B">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2.2.2.3 Kết quả mã hóa</w:t>
      </w:r>
    </w:p>
    <w:p w14:paraId="07F984B3">
      <w:pPr>
        <w:spacing w:line="360" w:lineRule="auto"/>
        <w:rPr>
          <w:rFonts w:hint="default" w:ascii="Times New Roman" w:hAnsi="Times New Roman" w:cs="Times New Roman"/>
          <w:b w:val="0"/>
          <w:i w:val="0"/>
          <w:sz w:val="26"/>
          <w:szCs w:val="26"/>
          <w:lang w:val="en-US" w:eastAsia="zh-CN" w:bidi="ar-SA"/>
        </w:rPr>
      </w:pPr>
      <w:r>
        <w:rPr>
          <w:rFonts w:hint="default" w:ascii="Times New Roman" w:hAnsi="Times New Roman" w:cs="Times New Roman"/>
          <w:sz w:val="26"/>
          <w:szCs w:val="26"/>
          <w:lang w:val="en-US" w:eastAsia="zh-CN"/>
        </w:rPr>
        <w:tab/>
      </w:r>
      <w:r>
        <w:rPr>
          <w:rFonts w:hint="default" w:ascii="Times New Roman" w:hAnsi="Times New Roman" w:cs="Times New Roman"/>
          <w:sz w:val="26"/>
          <w:szCs w:val="26"/>
          <w:lang w:val="en-US" w:eastAsia="zh-CN"/>
        </w:rPr>
        <w:t xml:space="preserve">Sau khi kết thúc quá trình mã hóa, kết quả mã hóa chính là giá trị của các biến </w:t>
      </w:r>
      <m:oMath>
        <m:r>
          <m:rPr>
            <m:sty m:val="p"/>
          </m:rPr>
          <w:rPr>
            <w:rFonts w:hint="default" w:ascii="Cambria Math" w:hAnsi="Cambria Math" w:cs="Times New Roman"/>
            <w:sz w:val="26"/>
            <w:szCs w:val="26"/>
            <w:lang w:val="en-US" w:eastAsia="zh-CN" w:bidi="ar-SA"/>
          </w:rPr>
          <m:t>a,b,c,d,e,f,g,h</m:t>
        </m:r>
      </m:oMath>
      <w:r>
        <w:rPr>
          <w:rFonts w:hint="default" w:ascii="Times New Roman" w:hAnsi="Times New Roman" w:cs="Times New Roman"/>
          <w:b w:val="0"/>
          <w:i w:val="0"/>
          <w:sz w:val="26"/>
          <w:szCs w:val="26"/>
          <w:lang w:val="en-US" w:eastAsia="zh-CN" w:bidi="ar-SA"/>
        </w:rPr>
        <w:t xml:space="preserve"> trong hệ 16 rồi nối lại với nhau.</w:t>
      </w:r>
    </w:p>
    <w:p w14:paraId="772A3779">
      <w:pPr>
        <w:spacing w:line="360" w:lineRule="auto"/>
        <w:jc w:val="both"/>
        <w:rPr>
          <w:rFonts w:hint="default" w:ascii="Times New Roman" w:hAnsi="Times New Roman" w:eastAsia="SimSun" w:cs="Times New Roman"/>
          <w:sz w:val="26"/>
          <w:szCs w:val="26"/>
          <w:lang w:val="en-US" w:eastAsia="zh-CN"/>
        </w:rPr>
        <w:sectPr>
          <w:footerReference r:id="rId4"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cols w:space="720" w:num="1"/>
          <w:docGrid w:linePitch="360" w:charSpace="0"/>
        </w:sectPr>
      </w:pPr>
    </w:p>
    <w:p w14:paraId="3618CF37">
      <w:pPr>
        <w:pStyle w:val="2"/>
        <w:bidi w:val="0"/>
        <w:rPr>
          <w:rFonts w:hint="default" w:ascii="Times New Roman" w:hAnsi="Times New Roman" w:cs="Times New Roman"/>
          <w:lang w:val="en-US" w:eastAsia="zh-CN"/>
        </w:rPr>
      </w:pPr>
      <w:bookmarkStart w:id="41" w:name="_Toc16367"/>
      <w:r>
        <w:rPr>
          <w:rFonts w:hint="default" w:ascii="Times New Roman" w:hAnsi="Times New Roman" w:cs="Times New Roman"/>
          <w:lang w:val="en-US" w:eastAsia="zh-CN"/>
        </w:rPr>
        <w:t xml:space="preserve">Chương 3. </w:t>
      </w:r>
      <w:r>
        <w:rPr>
          <w:rFonts w:hint="default" w:cs="Times New Roman"/>
          <w:lang w:val="en-US" w:eastAsia="zh-CN"/>
        </w:rPr>
        <w:t>PHÂN TÍCH YÊU CẦU</w:t>
      </w:r>
      <w:bookmarkEnd w:id="41"/>
    </w:p>
    <w:p w14:paraId="7B5C901C">
      <w:pPr>
        <w:pStyle w:val="3"/>
        <w:bidi w:val="0"/>
        <w:rPr>
          <w:rFonts w:hint="default" w:cs="Times New Roman"/>
          <w:lang w:val="en-US" w:eastAsia="zh-CN"/>
        </w:rPr>
      </w:pPr>
      <w:bookmarkStart w:id="42" w:name="_Toc5227"/>
      <w:r>
        <w:rPr>
          <w:rFonts w:hint="default" w:ascii="Times New Roman" w:hAnsi="Times New Roman" w:cs="Times New Roman"/>
          <w:lang w:val="en-US" w:eastAsia="zh-CN"/>
        </w:rPr>
        <w:t xml:space="preserve">3.1 </w:t>
      </w:r>
      <w:r>
        <w:rPr>
          <w:rFonts w:hint="default" w:cs="Times New Roman"/>
          <w:lang w:val="en-US" w:eastAsia="zh-CN"/>
        </w:rPr>
        <w:t>YÊU CẦU CHỨC NĂNG VÀ PHI CHỨC NĂNG</w:t>
      </w:r>
      <w:bookmarkEnd w:id="42"/>
    </w:p>
    <w:p w14:paraId="5733BA3D">
      <w:pPr>
        <w:pStyle w:val="4"/>
        <w:bidi w:val="0"/>
        <w:rPr>
          <w:rFonts w:hint="default"/>
          <w:lang w:val="en-US" w:eastAsia="zh-CN"/>
        </w:rPr>
      </w:pPr>
      <w:bookmarkStart w:id="43" w:name="_Toc23641"/>
      <w:r>
        <w:rPr>
          <w:rFonts w:hint="default"/>
          <w:lang w:val="en-US" w:eastAsia="zh-CN"/>
        </w:rPr>
        <w:t>3.1.1 Yêu cầu chức năng</w:t>
      </w:r>
      <w:bookmarkEnd w:id="43"/>
    </w:p>
    <w:p w14:paraId="234C0E92">
      <w:pPr>
        <w:numPr>
          <w:ilvl w:val="0"/>
          <w:numId w:val="25"/>
        </w:numPr>
        <w:spacing w:line="360" w:lineRule="auto"/>
        <w:ind w:left="720" w:leftChars="0" w:hanging="288" w:firstLineChars="0"/>
        <w:rPr>
          <w:rFonts w:hint="default"/>
          <w:sz w:val="26"/>
          <w:szCs w:val="26"/>
          <w:lang w:val="en-US" w:eastAsia="zh-CN"/>
        </w:rPr>
      </w:pPr>
      <w:r>
        <w:rPr>
          <w:rFonts w:hint="default"/>
          <w:sz w:val="26"/>
          <w:szCs w:val="26"/>
          <w:lang w:val="en-US" w:eastAsia="zh-CN"/>
        </w:rPr>
        <w:t>Tạo cặp khóa công khai và riêng tư trong RSA.</w:t>
      </w:r>
    </w:p>
    <w:p w14:paraId="7D95AF39">
      <w:pPr>
        <w:numPr>
          <w:ilvl w:val="0"/>
          <w:numId w:val="25"/>
        </w:numPr>
        <w:spacing w:line="360" w:lineRule="auto"/>
        <w:ind w:left="720" w:leftChars="0" w:hanging="288" w:firstLineChars="0"/>
        <w:rPr>
          <w:rFonts w:hint="default"/>
          <w:sz w:val="26"/>
          <w:szCs w:val="26"/>
          <w:lang w:val="en-US" w:eastAsia="zh-CN"/>
        </w:rPr>
      </w:pPr>
      <w:r>
        <w:rPr>
          <w:rFonts w:hint="default"/>
          <w:sz w:val="26"/>
          <w:szCs w:val="26"/>
          <w:lang w:val="en-US" w:eastAsia="zh-CN"/>
        </w:rPr>
        <w:t>Mã hóa dữ liệu và giải mã với RSA.</w:t>
      </w:r>
    </w:p>
    <w:p w14:paraId="69A66D94">
      <w:pPr>
        <w:numPr>
          <w:ilvl w:val="0"/>
          <w:numId w:val="25"/>
        </w:numPr>
        <w:spacing w:line="360" w:lineRule="auto"/>
        <w:ind w:left="720" w:leftChars="0" w:hanging="288" w:firstLineChars="0"/>
        <w:rPr>
          <w:rFonts w:hint="default"/>
          <w:sz w:val="26"/>
          <w:szCs w:val="26"/>
          <w:lang w:val="en-US" w:eastAsia="zh-CN"/>
        </w:rPr>
      </w:pPr>
      <w:r>
        <w:rPr>
          <w:rFonts w:hint="default"/>
          <w:sz w:val="26"/>
          <w:szCs w:val="26"/>
          <w:lang w:val="en-US" w:eastAsia="zh-CN"/>
        </w:rPr>
        <w:t>Băm dữ liệu với SHA-256.</w:t>
      </w:r>
    </w:p>
    <w:p w14:paraId="7E9212FB">
      <w:pPr>
        <w:pStyle w:val="4"/>
        <w:bidi w:val="0"/>
        <w:rPr>
          <w:rFonts w:hint="default"/>
          <w:lang w:val="en-US" w:eastAsia="zh-CN"/>
        </w:rPr>
      </w:pPr>
      <w:bookmarkStart w:id="44" w:name="_Toc16795"/>
      <w:r>
        <w:rPr>
          <w:rFonts w:hint="default"/>
          <w:lang w:val="en-US" w:eastAsia="zh-CN"/>
        </w:rPr>
        <w:t>3.1.2 Yêu cầu phi chức năng</w:t>
      </w:r>
      <w:bookmarkEnd w:id="44"/>
    </w:p>
    <w:p w14:paraId="227E94D1">
      <w:pPr>
        <w:numPr>
          <w:ilvl w:val="0"/>
          <w:numId w:val="25"/>
        </w:numPr>
        <w:spacing w:line="360" w:lineRule="auto"/>
        <w:ind w:left="720" w:leftChars="0" w:hanging="288" w:firstLineChars="0"/>
        <w:rPr>
          <w:rFonts w:hint="default"/>
          <w:sz w:val="26"/>
          <w:szCs w:val="26"/>
          <w:lang w:val="en-US" w:eastAsia="zh-CN"/>
        </w:rPr>
      </w:pPr>
      <w:r>
        <w:rPr>
          <w:rFonts w:hint="default"/>
          <w:sz w:val="26"/>
          <w:szCs w:val="26"/>
          <w:lang w:val="en-US" w:eastAsia="zh-CN"/>
        </w:rPr>
        <w:t>Đảm bảo về tốc độ cũng như hiệu năng.</w:t>
      </w:r>
    </w:p>
    <w:p w14:paraId="05C34A51">
      <w:pPr>
        <w:numPr>
          <w:ilvl w:val="0"/>
          <w:numId w:val="25"/>
        </w:numPr>
        <w:spacing w:line="360" w:lineRule="auto"/>
        <w:ind w:left="720" w:leftChars="0" w:hanging="288" w:firstLineChars="0"/>
        <w:rPr>
          <w:rFonts w:hint="default"/>
          <w:sz w:val="26"/>
          <w:szCs w:val="26"/>
          <w:lang w:val="en-US" w:eastAsia="zh-CN"/>
        </w:rPr>
      </w:pPr>
      <w:r>
        <w:rPr>
          <w:rFonts w:hint="default"/>
          <w:sz w:val="26"/>
          <w:szCs w:val="26"/>
          <w:lang w:val="en-US" w:eastAsia="zh-CN"/>
        </w:rPr>
        <w:t>Độ bảo mật cao.</w:t>
      </w:r>
    </w:p>
    <w:p w14:paraId="2FC63D32">
      <w:pPr>
        <w:numPr>
          <w:ilvl w:val="0"/>
          <w:numId w:val="25"/>
        </w:numPr>
        <w:spacing w:line="360" w:lineRule="auto"/>
        <w:ind w:left="720" w:leftChars="0" w:hanging="288" w:firstLineChars="0"/>
        <w:rPr>
          <w:rFonts w:hint="default"/>
          <w:sz w:val="26"/>
          <w:szCs w:val="26"/>
          <w:lang w:val="en-US" w:eastAsia="zh-CN"/>
        </w:rPr>
      </w:pPr>
      <w:r>
        <w:rPr>
          <w:rFonts w:hint="default"/>
          <w:sz w:val="26"/>
          <w:szCs w:val="26"/>
          <w:lang w:val="en-US" w:eastAsia="zh-CN"/>
        </w:rPr>
        <w:t>Dễ dàng trong việc bảo trì.</w:t>
      </w:r>
    </w:p>
    <w:p w14:paraId="0BFA7951">
      <w:pPr>
        <w:numPr>
          <w:ilvl w:val="0"/>
          <w:numId w:val="25"/>
        </w:numPr>
        <w:spacing w:line="360" w:lineRule="auto"/>
        <w:ind w:left="720" w:leftChars="0" w:hanging="288" w:firstLineChars="0"/>
        <w:rPr>
          <w:rFonts w:hint="default"/>
          <w:sz w:val="26"/>
          <w:szCs w:val="26"/>
          <w:lang w:val="en-US" w:eastAsia="zh-CN"/>
        </w:rPr>
      </w:pPr>
      <w:r>
        <w:rPr>
          <w:rFonts w:hint="default"/>
          <w:sz w:val="26"/>
          <w:szCs w:val="26"/>
          <w:lang w:val="en-US" w:eastAsia="zh-CN"/>
        </w:rPr>
        <w:t>Giao diện dễ sử dụng.</w:t>
      </w:r>
    </w:p>
    <w:p w14:paraId="6E2B035C">
      <w:pPr>
        <w:pStyle w:val="3"/>
        <w:bidi w:val="0"/>
        <w:rPr>
          <w:rFonts w:hint="default"/>
          <w:lang w:val="en-US" w:eastAsia="zh-CN"/>
        </w:rPr>
      </w:pPr>
      <w:bookmarkStart w:id="45" w:name="_Toc29474"/>
      <w:r>
        <w:rPr>
          <w:rFonts w:hint="default"/>
          <w:lang w:val="en-US" w:eastAsia="zh-CN"/>
        </w:rPr>
        <w:t>3.2 CÁC SƠ ĐỒ</w:t>
      </w:r>
      <w:bookmarkEnd w:id="45"/>
    </w:p>
    <w:p w14:paraId="47D598A4">
      <w:pPr>
        <w:pStyle w:val="4"/>
        <w:bidi w:val="0"/>
        <w:rPr>
          <w:rFonts w:hint="default"/>
          <w:lang w:val="en-US" w:eastAsia="zh-CN"/>
        </w:rPr>
      </w:pPr>
      <w:bookmarkStart w:id="46" w:name="_Toc12627"/>
      <w:r>
        <w:rPr>
          <w:rFonts w:hint="default"/>
          <w:lang w:val="en-US" w:eastAsia="zh-CN"/>
        </w:rPr>
        <w:t>3.2.1 Use-Case Diagram và mô tả</w:t>
      </w:r>
      <w:bookmarkEnd w:id="46"/>
    </w:p>
    <w:p w14:paraId="2000AF56">
      <w:pPr>
        <w:spacing w:line="360" w:lineRule="auto"/>
        <w:rPr>
          <w:sz w:val="24"/>
          <w:szCs w:val="24"/>
        </w:rPr>
      </w:pPr>
      <w:r>
        <w:rPr>
          <w:sz w:val="24"/>
          <w:szCs w:val="24"/>
        </w:rPr>
        <w:drawing>
          <wp:inline distT="0" distB="0" distL="114300" distR="114300">
            <wp:extent cx="5756275" cy="3089275"/>
            <wp:effectExtent l="0" t="0" r="444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756275" cy="3089275"/>
                    </a:xfrm>
                    <a:prstGeom prst="rect">
                      <a:avLst/>
                    </a:prstGeom>
                    <a:noFill/>
                    <a:ln>
                      <a:noFill/>
                    </a:ln>
                  </pic:spPr>
                </pic:pic>
              </a:graphicData>
            </a:graphic>
          </wp:inline>
        </w:drawing>
      </w:r>
    </w:p>
    <w:p w14:paraId="2E56ED80">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3-</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bookmarkStart w:id="47" w:name="_Toc1854"/>
      <w:bookmarkStart w:id="48" w:name="_Toc20887"/>
      <w:bookmarkStart w:id="49" w:name="_Toc18109"/>
      <w:r>
        <w:rPr>
          <w:rFonts w:hint="default" w:ascii="Times New Roman" w:hAnsi="Times New Roman" w:cs="Times New Roman"/>
          <w:i/>
          <w:iCs/>
          <w:sz w:val="24"/>
          <w:szCs w:val="24"/>
          <w:lang w:val="en-US"/>
        </w:rPr>
        <w:t>. Sơ đồ Use-Case</w:t>
      </w:r>
      <w:bookmarkEnd w:id="47"/>
      <w:bookmarkEnd w:id="48"/>
      <w:bookmarkEnd w:id="49"/>
    </w:p>
    <w:p w14:paraId="57828EF9">
      <w:pPr>
        <w:spacing w:line="360" w:lineRule="auto"/>
        <w:jc w:val="both"/>
        <w:rPr>
          <w:rFonts w:hint="default"/>
          <w:b w:val="0"/>
          <w:bCs w:val="0"/>
          <w:i w:val="0"/>
          <w:iCs w:val="0"/>
          <w:sz w:val="26"/>
          <w:szCs w:val="26"/>
          <w:lang w:val="en-US" w:eastAsia="zh-CN"/>
        </w:rPr>
      </w:pPr>
      <w:r>
        <w:rPr>
          <w:rFonts w:hint="default"/>
          <w:b w:val="0"/>
          <w:bCs w:val="0"/>
          <w:i/>
          <w:iCs/>
          <w:sz w:val="26"/>
          <w:szCs w:val="26"/>
          <w:lang w:val="en-US" w:eastAsia="zh-CN"/>
        </w:rPr>
        <w:tab/>
      </w:r>
      <w:r>
        <w:rPr>
          <w:rFonts w:hint="default"/>
          <w:b w:val="0"/>
          <w:bCs w:val="0"/>
          <w:i w:val="0"/>
          <w:iCs w:val="0"/>
          <w:sz w:val="26"/>
          <w:szCs w:val="26"/>
          <w:lang w:val="en-US" w:eastAsia="zh-CN"/>
        </w:rPr>
        <w:t>Các Use-Case gồm:</w:t>
      </w:r>
    </w:p>
    <w:p w14:paraId="2C39F28B">
      <w:pPr>
        <w:keepNext w:val="0"/>
        <w:keepLines w:val="0"/>
        <w:pageBreakBefore w:val="0"/>
        <w:widowControl/>
        <w:numPr>
          <w:ilvl w:val="0"/>
          <w:numId w:val="26"/>
        </w:numPr>
        <w:tabs>
          <w:tab w:val="left" w:pos="960"/>
          <w:tab w:val="clear" w:pos="720"/>
        </w:tabs>
        <w:kinsoku/>
        <w:wordWrap/>
        <w:overflowPunct/>
        <w:topLinePunct w:val="0"/>
        <w:autoSpaceDE/>
        <w:autoSpaceDN/>
        <w:bidi w:val="0"/>
        <w:adjustRightInd/>
        <w:snapToGrid/>
        <w:spacing w:line="360" w:lineRule="auto"/>
        <w:ind w:left="720" w:leftChars="0" w:firstLine="240" w:firstLineChars="0"/>
        <w:jc w:val="both"/>
        <w:textAlignment w:val="auto"/>
        <w:rPr>
          <w:rFonts w:hint="default"/>
          <w:b w:val="0"/>
          <w:bCs w:val="0"/>
          <w:sz w:val="26"/>
          <w:szCs w:val="26"/>
          <w:lang w:val="en-US"/>
        </w:rPr>
      </w:pPr>
      <w:r>
        <w:rPr>
          <w:rFonts w:hint="default"/>
          <w:b w:val="0"/>
          <w:bCs w:val="0"/>
          <w:sz w:val="26"/>
          <w:szCs w:val="26"/>
          <w:lang w:val="en-US"/>
        </w:rPr>
        <w:t>Nhập dữ liệu: Người dùng có thể nhập dữ liệu trực tiếp hoặc sử dụng file.</w:t>
      </w:r>
    </w:p>
    <w:p w14:paraId="73C428AA">
      <w:pPr>
        <w:keepNext w:val="0"/>
        <w:keepLines w:val="0"/>
        <w:pageBreakBefore w:val="0"/>
        <w:widowControl/>
        <w:numPr>
          <w:ilvl w:val="0"/>
          <w:numId w:val="26"/>
        </w:numPr>
        <w:tabs>
          <w:tab w:val="left" w:pos="960"/>
          <w:tab w:val="clear" w:pos="720"/>
        </w:tabs>
        <w:kinsoku/>
        <w:wordWrap/>
        <w:overflowPunct/>
        <w:topLinePunct w:val="0"/>
        <w:autoSpaceDE/>
        <w:autoSpaceDN/>
        <w:bidi w:val="0"/>
        <w:adjustRightInd/>
        <w:snapToGrid/>
        <w:spacing w:line="360" w:lineRule="auto"/>
        <w:ind w:left="720" w:leftChars="0" w:firstLine="240" w:firstLineChars="0"/>
        <w:jc w:val="both"/>
        <w:textAlignment w:val="auto"/>
        <w:rPr>
          <w:rFonts w:hint="default"/>
          <w:b w:val="0"/>
          <w:bCs w:val="0"/>
          <w:sz w:val="26"/>
          <w:szCs w:val="26"/>
          <w:lang w:val="en-US"/>
        </w:rPr>
      </w:pPr>
      <w:r>
        <w:rPr>
          <w:rFonts w:hint="default"/>
          <w:b w:val="0"/>
          <w:bCs w:val="0"/>
          <w:sz w:val="26"/>
          <w:szCs w:val="26"/>
          <w:lang w:val="en-US"/>
        </w:rPr>
        <w:t>Chọn cách mã hóa: Người dùng có thể chọn một trong hai cách mã hóa là RSA hoặc hàm băm SHA-256.</w:t>
      </w:r>
    </w:p>
    <w:p w14:paraId="5746E2DC">
      <w:pPr>
        <w:keepNext w:val="0"/>
        <w:keepLines w:val="0"/>
        <w:pageBreakBefore w:val="0"/>
        <w:widowControl/>
        <w:numPr>
          <w:ilvl w:val="0"/>
          <w:numId w:val="26"/>
        </w:numPr>
        <w:tabs>
          <w:tab w:val="left" w:pos="960"/>
          <w:tab w:val="clear" w:pos="720"/>
        </w:tabs>
        <w:kinsoku/>
        <w:wordWrap/>
        <w:overflowPunct/>
        <w:topLinePunct w:val="0"/>
        <w:autoSpaceDE/>
        <w:autoSpaceDN/>
        <w:bidi w:val="0"/>
        <w:adjustRightInd/>
        <w:snapToGrid/>
        <w:spacing w:line="360" w:lineRule="auto"/>
        <w:ind w:left="720" w:leftChars="0" w:firstLine="240" w:firstLineChars="0"/>
        <w:jc w:val="both"/>
        <w:textAlignment w:val="auto"/>
        <w:rPr>
          <w:rFonts w:hint="default"/>
          <w:b w:val="0"/>
          <w:bCs w:val="0"/>
          <w:i w:val="0"/>
          <w:iCs w:val="0"/>
          <w:sz w:val="26"/>
          <w:szCs w:val="26"/>
          <w:lang w:val="en-US" w:eastAsia="zh-CN"/>
        </w:rPr>
      </w:pPr>
      <w:r>
        <w:rPr>
          <w:rFonts w:hint="default"/>
          <w:b w:val="0"/>
          <w:bCs w:val="0"/>
          <w:sz w:val="26"/>
          <w:szCs w:val="26"/>
          <w:lang w:val="en-US"/>
        </w:rPr>
        <w:t>Hiển thị kết quả: Người dùng có thể xem kết quả sau khi mã hóa cũng như từng bước hoạt động của thuật toán mã hóa mà người dùng chọn.</w:t>
      </w:r>
    </w:p>
    <w:p w14:paraId="2BDCF12A">
      <w:pPr>
        <w:pStyle w:val="4"/>
        <w:bidi w:val="0"/>
        <w:rPr>
          <w:rFonts w:hint="default"/>
          <w:lang w:val="en-US" w:eastAsia="zh-CN"/>
        </w:rPr>
      </w:pPr>
      <w:bookmarkStart w:id="50" w:name="_Toc23134"/>
      <w:r>
        <w:rPr>
          <w:rFonts w:hint="default"/>
          <w:lang w:val="en-US" w:eastAsia="zh-CN"/>
        </w:rPr>
        <w:t>3.2.2 Sequence Diagram cho các chức năng chính</w:t>
      </w:r>
      <w:bookmarkEnd w:id="50"/>
    </w:p>
    <w:p w14:paraId="17F6790C">
      <w:r>
        <w:drawing>
          <wp:inline distT="0" distB="0" distL="114300" distR="114300">
            <wp:extent cx="5272405" cy="3212465"/>
            <wp:effectExtent l="0" t="0" r="635"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1"/>
                    <a:stretch>
                      <a:fillRect/>
                    </a:stretch>
                  </pic:blipFill>
                  <pic:spPr>
                    <a:xfrm>
                      <a:off x="0" y="0"/>
                      <a:ext cx="5272405" cy="3212465"/>
                    </a:xfrm>
                    <a:prstGeom prst="rect">
                      <a:avLst/>
                    </a:prstGeom>
                    <a:noFill/>
                    <a:ln>
                      <a:noFill/>
                    </a:ln>
                  </pic:spPr>
                </pic:pic>
              </a:graphicData>
            </a:graphic>
          </wp:inline>
        </w:drawing>
      </w:r>
    </w:p>
    <w:p w14:paraId="768C7D13">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3-</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bookmarkStart w:id="51" w:name="_Toc4639"/>
      <w:bookmarkStart w:id="52" w:name="_Toc7990"/>
      <w:bookmarkStart w:id="53" w:name="_Toc2440"/>
      <w:r>
        <w:rPr>
          <w:rFonts w:hint="default" w:ascii="Times New Roman" w:hAnsi="Times New Roman" w:cs="Times New Roman"/>
          <w:i/>
          <w:iCs/>
          <w:sz w:val="24"/>
          <w:szCs w:val="24"/>
          <w:lang w:val="en-US"/>
        </w:rPr>
        <w:t>. Sơ đồ trình tự xử lý yêu cầu</w:t>
      </w:r>
      <w:bookmarkEnd w:id="51"/>
      <w:bookmarkEnd w:id="52"/>
      <w:bookmarkEnd w:id="53"/>
    </w:p>
    <w:p w14:paraId="7FDF8C2B">
      <w:pPr>
        <w:rPr>
          <w:rFonts w:hint="default" w:ascii="Times New Roman" w:hAnsi="Times New Roman" w:cs="Times New Roman"/>
          <w:i/>
          <w:iCs/>
          <w:sz w:val="24"/>
          <w:szCs w:val="24"/>
          <w:lang w:val="en-US"/>
        </w:rPr>
        <w:sectPr>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cols w:space="720" w:num="1"/>
          <w:docGrid w:linePitch="360" w:charSpace="0"/>
        </w:sectPr>
      </w:pPr>
    </w:p>
    <w:p w14:paraId="51D644B9">
      <w:pPr>
        <w:pStyle w:val="2"/>
        <w:bidi w:val="0"/>
        <w:rPr>
          <w:rFonts w:hint="default"/>
          <w:lang w:val="en-US" w:eastAsia="zh-CN"/>
        </w:rPr>
      </w:pPr>
      <w:bookmarkStart w:id="54" w:name="_Toc24726"/>
      <w:r>
        <w:rPr>
          <w:rFonts w:hint="default"/>
          <w:lang w:val="en-US" w:eastAsia="zh-CN"/>
        </w:rPr>
        <w:t>Chương 4. THIẾT KẾ</w:t>
      </w:r>
      <w:bookmarkEnd w:id="54"/>
    </w:p>
    <w:p w14:paraId="7C3BCDBC">
      <w:pPr>
        <w:pStyle w:val="3"/>
        <w:bidi w:val="0"/>
        <w:rPr>
          <w:rFonts w:hint="default"/>
          <w:lang w:val="en-US" w:eastAsia="zh-CN"/>
        </w:rPr>
      </w:pPr>
      <w:bookmarkStart w:id="55" w:name="_Toc1367"/>
      <w:r>
        <w:rPr>
          <w:rFonts w:hint="default"/>
          <w:lang w:val="en-US" w:eastAsia="zh-CN"/>
        </w:rPr>
        <w:t>4.1 CLASS DIAGRAM</w:t>
      </w:r>
      <w:bookmarkEnd w:id="55"/>
    </w:p>
    <w:p w14:paraId="486017D7">
      <w:r>
        <w:drawing>
          <wp:inline distT="0" distB="0" distL="114300" distR="114300">
            <wp:extent cx="5271135" cy="3739515"/>
            <wp:effectExtent l="0" t="0" r="1905" b="952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2"/>
                    <a:stretch>
                      <a:fillRect/>
                    </a:stretch>
                  </pic:blipFill>
                  <pic:spPr>
                    <a:xfrm>
                      <a:off x="0" y="0"/>
                      <a:ext cx="5271135" cy="3739515"/>
                    </a:xfrm>
                    <a:prstGeom prst="rect">
                      <a:avLst/>
                    </a:prstGeom>
                    <a:noFill/>
                    <a:ln>
                      <a:noFill/>
                    </a:ln>
                  </pic:spPr>
                </pic:pic>
              </a:graphicData>
            </a:graphic>
          </wp:inline>
        </w:drawing>
      </w:r>
    </w:p>
    <w:p w14:paraId="27931002">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4</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bookmarkStart w:id="56" w:name="_Toc2765"/>
      <w:bookmarkStart w:id="57" w:name="_Toc15430"/>
      <w:r>
        <w:rPr>
          <w:rFonts w:hint="default" w:ascii="Times New Roman" w:hAnsi="Times New Roman" w:cs="Times New Roman"/>
          <w:i/>
          <w:iCs/>
          <w:sz w:val="24"/>
          <w:szCs w:val="24"/>
          <w:lang w:val="en-US"/>
        </w:rPr>
        <w:t>. Sơ đồ các lớp đối tượng</w:t>
      </w:r>
      <w:bookmarkEnd w:id="56"/>
      <w:bookmarkEnd w:id="57"/>
    </w:p>
    <w:p w14:paraId="13A39E94">
      <w:pPr>
        <w:pStyle w:val="3"/>
        <w:bidi w:val="0"/>
        <w:rPr>
          <w:rFonts w:hint="default"/>
          <w:lang w:val="en-US" w:eastAsia="zh-CN"/>
        </w:rPr>
      </w:pPr>
      <w:bookmarkStart w:id="58" w:name="_Toc32396"/>
      <w:r>
        <w:rPr>
          <w:rFonts w:hint="default"/>
          <w:lang w:val="en-US" w:eastAsia="zh-CN"/>
        </w:rPr>
        <w:t>4.2 GIAO DIỆN NGƯỜI DÙNG</w:t>
      </w:r>
      <w:bookmarkEnd w:id="58"/>
    </w:p>
    <w:p w14:paraId="2EC7758A">
      <w:pPr>
        <w:jc w:val="center"/>
      </w:pPr>
      <w:r>
        <w:drawing>
          <wp:inline distT="0" distB="0" distL="114300" distR="114300">
            <wp:extent cx="4743450" cy="1190625"/>
            <wp:effectExtent l="0" t="0" r="11430" b="1333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13"/>
                    <a:stretch>
                      <a:fillRect/>
                    </a:stretch>
                  </pic:blipFill>
                  <pic:spPr>
                    <a:xfrm>
                      <a:off x="0" y="0"/>
                      <a:ext cx="4743450" cy="1190625"/>
                    </a:xfrm>
                    <a:prstGeom prst="rect">
                      <a:avLst/>
                    </a:prstGeom>
                    <a:noFill/>
                    <a:ln>
                      <a:noFill/>
                    </a:ln>
                  </pic:spPr>
                </pic:pic>
              </a:graphicData>
            </a:graphic>
          </wp:inline>
        </w:drawing>
      </w:r>
    </w:p>
    <w:p w14:paraId="1883EFF7">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4</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bookmarkStart w:id="59" w:name="_Toc10455"/>
      <w:bookmarkStart w:id="60" w:name="_Toc3624"/>
      <w:r>
        <w:rPr>
          <w:rFonts w:hint="default" w:ascii="Times New Roman" w:hAnsi="Times New Roman" w:cs="Times New Roman"/>
          <w:i/>
          <w:iCs/>
          <w:sz w:val="24"/>
          <w:szCs w:val="24"/>
          <w:lang w:val="en-US"/>
        </w:rPr>
        <w:t>. Giao diện ban đầu</w:t>
      </w:r>
      <w:bookmarkEnd w:id="59"/>
      <w:bookmarkEnd w:id="60"/>
    </w:p>
    <w:p w14:paraId="3C1FA1ED">
      <w:pPr>
        <w:jc w:val="center"/>
      </w:pPr>
      <w:r>
        <w:drawing>
          <wp:inline distT="0" distB="0" distL="114300" distR="114300">
            <wp:extent cx="5264150" cy="1315720"/>
            <wp:effectExtent l="0" t="0" r="8890" b="1016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4"/>
                    <a:stretch>
                      <a:fillRect/>
                    </a:stretch>
                  </pic:blipFill>
                  <pic:spPr>
                    <a:xfrm>
                      <a:off x="0" y="0"/>
                      <a:ext cx="5264150" cy="1315720"/>
                    </a:xfrm>
                    <a:prstGeom prst="rect">
                      <a:avLst/>
                    </a:prstGeom>
                    <a:noFill/>
                    <a:ln>
                      <a:noFill/>
                    </a:ln>
                  </pic:spPr>
                </pic:pic>
              </a:graphicData>
            </a:graphic>
          </wp:inline>
        </w:drawing>
      </w:r>
    </w:p>
    <w:p w14:paraId="2B267465">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4</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w:t>
      </w:r>
      <w:r>
        <w:rPr>
          <w:rFonts w:hint="default" w:ascii="Times New Roman" w:hAnsi="Times New Roman" w:cs="Times New Roman"/>
          <w:i/>
          <w:iCs/>
          <w:sz w:val="24"/>
          <w:szCs w:val="24"/>
        </w:rPr>
        <w:fldChar w:fldCharType="end"/>
      </w:r>
      <w:bookmarkStart w:id="61" w:name="_Toc15113"/>
      <w:bookmarkStart w:id="62" w:name="_Toc14391"/>
      <w:r>
        <w:rPr>
          <w:rFonts w:hint="default" w:ascii="Times New Roman" w:hAnsi="Times New Roman" w:cs="Times New Roman"/>
          <w:i/>
          <w:iCs/>
          <w:sz w:val="24"/>
          <w:szCs w:val="24"/>
          <w:lang w:val="en-US"/>
        </w:rPr>
        <w:t>. Giao diện chi tiết thuật toán mã hóa RSA</w:t>
      </w:r>
      <w:bookmarkEnd w:id="61"/>
      <w:bookmarkEnd w:id="62"/>
    </w:p>
    <w:p w14:paraId="4E56053F">
      <w:pPr>
        <w:jc w:val="center"/>
      </w:pPr>
      <w:r>
        <w:drawing>
          <wp:inline distT="0" distB="0" distL="114300" distR="114300">
            <wp:extent cx="5270500" cy="1692275"/>
            <wp:effectExtent l="0" t="0" r="2540" b="1460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5"/>
                    <a:stretch>
                      <a:fillRect/>
                    </a:stretch>
                  </pic:blipFill>
                  <pic:spPr>
                    <a:xfrm>
                      <a:off x="0" y="0"/>
                      <a:ext cx="5270500" cy="1692275"/>
                    </a:xfrm>
                    <a:prstGeom prst="rect">
                      <a:avLst/>
                    </a:prstGeom>
                    <a:noFill/>
                    <a:ln>
                      <a:noFill/>
                    </a:ln>
                  </pic:spPr>
                </pic:pic>
              </a:graphicData>
            </a:graphic>
          </wp:inline>
        </w:drawing>
      </w:r>
    </w:p>
    <w:p w14:paraId="53ECB3F0">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4</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w:t>
      </w:r>
      <w:r>
        <w:rPr>
          <w:rFonts w:hint="default" w:ascii="Times New Roman" w:hAnsi="Times New Roman" w:cs="Times New Roman"/>
          <w:i/>
          <w:iCs/>
          <w:sz w:val="24"/>
          <w:szCs w:val="24"/>
        </w:rPr>
        <w:fldChar w:fldCharType="end"/>
      </w:r>
      <w:bookmarkStart w:id="63" w:name="_Toc1494"/>
      <w:bookmarkStart w:id="64" w:name="_Toc28495"/>
      <w:r>
        <w:rPr>
          <w:rFonts w:hint="default" w:ascii="Times New Roman" w:hAnsi="Times New Roman" w:cs="Times New Roman"/>
          <w:i/>
          <w:iCs/>
          <w:sz w:val="24"/>
          <w:szCs w:val="24"/>
          <w:lang w:val="en-US"/>
        </w:rPr>
        <w:t>. Giao diện chi tiết hàm băm SHA-256</w:t>
      </w:r>
      <w:bookmarkEnd w:id="63"/>
      <w:bookmarkEnd w:id="64"/>
    </w:p>
    <w:p w14:paraId="5914AD67">
      <w:pPr>
        <w:rPr>
          <w:rFonts w:hint="default" w:ascii="Times New Roman" w:hAnsi="Times New Roman" w:cs="Times New Roman"/>
          <w:i/>
          <w:iCs/>
          <w:sz w:val="24"/>
          <w:szCs w:val="24"/>
          <w:lang w:val="en-US"/>
        </w:rPr>
        <w:sectPr>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cols w:space="720" w:num="1"/>
          <w:docGrid w:linePitch="360" w:charSpace="0"/>
        </w:sectPr>
      </w:pPr>
    </w:p>
    <w:p w14:paraId="28EAFA7A">
      <w:pPr>
        <w:pStyle w:val="2"/>
        <w:bidi w:val="0"/>
        <w:rPr>
          <w:rFonts w:hint="default"/>
          <w:lang w:val="en-US" w:eastAsia="zh-CN"/>
        </w:rPr>
      </w:pPr>
      <w:bookmarkStart w:id="65" w:name="_Toc29553"/>
      <w:r>
        <w:rPr>
          <w:rFonts w:hint="default"/>
          <w:lang w:val="en-US" w:eastAsia="zh-CN"/>
        </w:rPr>
        <w:t>Chương 5. CÀI ĐẶT</w:t>
      </w:r>
      <w:bookmarkEnd w:id="65"/>
    </w:p>
    <w:p w14:paraId="5FF57685">
      <w:pPr>
        <w:pStyle w:val="3"/>
        <w:bidi w:val="0"/>
        <w:rPr>
          <w:rFonts w:hint="default"/>
          <w:lang w:val="en-US" w:eastAsia="zh-CN"/>
        </w:rPr>
      </w:pPr>
      <w:bookmarkStart w:id="66" w:name="_Toc28259"/>
      <w:r>
        <w:rPr>
          <w:rFonts w:hint="default"/>
          <w:lang w:val="en-US" w:eastAsia="zh-CN"/>
        </w:rPr>
        <w:t>5.1 CẤU TRÚC SOURCE CODE</w:t>
      </w:r>
      <w:bookmarkEnd w:id="66"/>
    </w:p>
    <w:p w14:paraId="42B4A529">
      <w:pPr>
        <w:jc w:val="both"/>
      </w:pPr>
      <w:r>
        <w:drawing>
          <wp:inline distT="0" distB="0" distL="114300" distR="114300">
            <wp:extent cx="5269865" cy="3000375"/>
            <wp:effectExtent l="0" t="0" r="3175" b="190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6"/>
                    <a:stretch>
                      <a:fillRect/>
                    </a:stretch>
                  </pic:blipFill>
                  <pic:spPr>
                    <a:xfrm>
                      <a:off x="0" y="0"/>
                      <a:ext cx="5269865" cy="3000375"/>
                    </a:xfrm>
                    <a:prstGeom prst="rect">
                      <a:avLst/>
                    </a:prstGeom>
                    <a:noFill/>
                    <a:ln>
                      <a:noFill/>
                    </a:ln>
                  </pic:spPr>
                </pic:pic>
              </a:graphicData>
            </a:graphic>
          </wp:inline>
        </w:drawing>
      </w:r>
    </w:p>
    <w:p w14:paraId="226E3E5B">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5</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bookmarkStart w:id="67" w:name="_Toc12036"/>
      <w:bookmarkStart w:id="68" w:name="_Toc32468"/>
      <w:r>
        <w:rPr>
          <w:rFonts w:hint="default" w:ascii="Times New Roman" w:hAnsi="Times New Roman" w:cs="Times New Roman"/>
          <w:i/>
          <w:iCs/>
          <w:sz w:val="24"/>
          <w:szCs w:val="24"/>
          <w:lang w:val="en-US"/>
        </w:rPr>
        <w:t>. Cấu trúc cơ bản của source code</w:t>
      </w:r>
      <w:bookmarkEnd w:id="67"/>
      <w:bookmarkEnd w:id="68"/>
    </w:p>
    <w:p w14:paraId="02E989C7">
      <w:pPr>
        <w:pStyle w:val="3"/>
        <w:bidi w:val="0"/>
        <w:rPr>
          <w:rFonts w:hint="default"/>
          <w:lang w:val="en-US"/>
        </w:rPr>
      </w:pPr>
      <w:bookmarkStart w:id="69" w:name="_Toc16154"/>
      <w:r>
        <w:rPr>
          <w:rFonts w:hint="default"/>
          <w:lang w:val="en-US"/>
        </w:rPr>
        <w:t>5.2 CÁC THUẬT TOÁN QUAN TRỌNG</w:t>
      </w:r>
      <w:bookmarkEnd w:id="69"/>
    </w:p>
    <w:p w14:paraId="2BDA1A3D">
      <w:pPr>
        <w:jc w:val="center"/>
      </w:pPr>
      <w:r>
        <w:drawing>
          <wp:inline distT="0" distB="0" distL="114300" distR="114300">
            <wp:extent cx="5274310" cy="2992755"/>
            <wp:effectExtent l="0" t="0" r="13970" b="952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7"/>
                    <a:stretch>
                      <a:fillRect/>
                    </a:stretch>
                  </pic:blipFill>
                  <pic:spPr>
                    <a:xfrm>
                      <a:off x="0" y="0"/>
                      <a:ext cx="5274310" cy="2992755"/>
                    </a:xfrm>
                    <a:prstGeom prst="rect">
                      <a:avLst/>
                    </a:prstGeom>
                    <a:noFill/>
                    <a:ln>
                      <a:noFill/>
                    </a:ln>
                  </pic:spPr>
                </pic:pic>
              </a:graphicData>
            </a:graphic>
          </wp:inline>
        </w:drawing>
      </w:r>
    </w:p>
    <w:p w14:paraId="12651D1B">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5</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bookmarkStart w:id="70" w:name="_Toc21973"/>
      <w:bookmarkStart w:id="71" w:name="_Toc6667"/>
      <w:r>
        <w:rPr>
          <w:rFonts w:hint="default" w:ascii="Times New Roman" w:hAnsi="Times New Roman" w:cs="Times New Roman"/>
          <w:i/>
          <w:iCs/>
          <w:sz w:val="24"/>
          <w:szCs w:val="24"/>
          <w:lang w:val="en-US"/>
        </w:rPr>
        <w:t>. Thuật toán băm dữ liệu SHA-256</w:t>
      </w:r>
      <w:bookmarkEnd w:id="70"/>
      <w:bookmarkEnd w:id="71"/>
    </w:p>
    <w:p w14:paraId="647F10DB">
      <w:r>
        <w:drawing>
          <wp:inline distT="0" distB="0" distL="114300" distR="114300">
            <wp:extent cx="5269865" cy="3011170"/>
            <wp:effectExtent l="0" t="0" r="3175" b="635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8"/>
                    <a:stretch>
                      <a:fillRect/>
                    </a:stretch>
                  </pic:blipFill>
                  <pic:spPr>
                    <a:xfrm>
                      <a:off x="0" y="0"/>
                      <a:ext cx="5269865" cy="3011170"/>
                    </a:xfrm>
                    <a:prstGeom prst="rect">
                      <a:avLst/>
                    </a:prstGeom>
                    <a:noFill/>
                    <a:ln>
                      <a:noFill/>
                    </a:ln>
                  </pic:spPr>
                </pic:pic>
              </a:graphicData>
            </a:graphic>
          </wp:inline>
        </w:drawing>
      </w:r>
    </w:p>
    <w:p w14:paraId="44BDB1A8">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5</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w:t>
      </w:r>
      <w:r>
        <w:rPr>
          <w:rFonts w:hint="default" w:ascii="Times New Roman" w:hAnsi="Times New Roman" w:cs="Times New Roman"/>
          <w:i/>
          <w:iCs/>
          <w:sz w:val="24"/>
          <w:szCs w:val="24"/>
        </w:rPr>
        <w:fldChar w:fldCharType="end"/>
      </w:r>
      <w:bookmarkStart w:id="72" w:name="_Toc22935"/>
      <w:bookmarkStart w:id="73" w:name="_Toc8511"/>
      <w:r>
        <w:rPr>
          <w:rFonts w:hint="default" w:ascii="Times New Roman" w:hAnsi="Times New Roman" w:cs="Times New Roman"/>
          <w:i/>
          <w:iCs/>
          <w:sz w:val="24"/>
          <w:szCs w:val="24"/>
          <w:lang w:val="en-US"/>
        </w:rPr>
        <w:t>. Thuật toán mã hóa RSA</w:t>
      </w:r>
      <w:bookmarkEnd w:id="72"/>
      <w:bookmarkEnd w:id="73"/>
    </w:p>
    <w:p w14:paraId="66AAA851">
      <w:pPr>
        <w:pStyle w:val="3"/>
        <w:bidi w:val="0"/>
        <w:rPr>
          <w:rFonts w:hint="default"/>
          <w:lang w:val="en-US"/>
        </w:rPr>
      </w:pPr>
      <w:bookmarkStart w:id="74" w:name="_Toc23806"/>
      <w:r>
        <w:rPr>
          <w:rFonts w:hint="default"/>
          <w:lang w:val="en-US"/>
        </w:rPr>
        <w:t>5.3 CODE MẪU CHO CÁC CHỨC NĂNG CHÍNH</w:t>
      </w:r>
      <w:bookmarkEnd w:id="74"/>
    </w:p>
    <w:p w14:paraId="598161C2">
      <w:pPr>
        <w:pStyle w:val="4"/>
        <w:bidi w:val="0"/>
        <w:rPr>
          <w:rFonts w:hint="default"/>
          <w:lang w:val="en-US"/>
        </w:rPr>
      </w:pPr>
      <w:bookmarkStart w:id="75" w:name="_Toc5418"/>
      <w:r>
        <w:rPr>
          <w:rFonts w:hint="default"/>
          <w:lang w:val="en-US"/>
        </w:rPr>
        <w:t>5.3.1 Hàm băm SHA-256</w:t>
      </w:r>
      <w:bookmarkEnd w:id="75"/>
    </w:p>
    <w:p w14:paraId="5F2F91BE">
      <w:pPr>
        <w:jc w:val="center"/>
      </w:pPr>
      <w:r>
        <w:drawing>
          <wp:inline distT="0" distB="0" distL="114300" distR="114300">
            <wp:extent cx="5266690" cy="1667510"/>
            <wp:effectExtent l="0" t="0" r="6350" b="889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19"/>
                    <a:stretch>
                      <a:fillRect/>
                    </a:stretch>
                  </pic:blipFill>
                  <pic:spPr>
                    <a:xfrm>
                      <a:off x="0" y="0"/>
                      <a:ext cx="5266690" cy="1667510"/>
                    </a:xfrm>
                    <a:prstGeom prst="rect">
                      <a:avLst/>
                    </a:prstGeom>
                    <a:noFill/>
                    <a:ln>
                      <a:noFill/>
                    </a:ln>
                  </pic:spPr>
                </pic:pic>
              </a:graphicData>
            </a:graphic>
          </wp:inline>
        </w:drawing>
      </w:r>
    </w:p>
    <w:p w14:paraId="7C3808BA">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5</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w:t>
      </w:r>
      <w:r>
        <w:rPr>
          <w:rFonts w:hint="default" w:ascii="Times New Roman" w:hAnsi="Times New Roman" w:cs="Times New Roman"/>
          <w:i/>
          <w:iCs/>
          <w:sz w:val="24"/>
          <w:szCs w:val="24"/>
        </w:rPr>
        <w:fldChar w:fldCharType="end"/>
      </w:r>
      <w:bookmarkStart w:id="76" w:name="_Toc10649"/>
      <w:bookmarkStart w:id="77" w:name="_Toc16671"/>
      <w:r>
        <w:rPr>
          <w:rFonts w:hint="default" w:ascii="Times New Roman" w:hAnsi="Times New Roman" w:cs="Times New Roman"/>
          <w:i/>
          <w:iCs/>
          <w:sz w:val="24"/>
          <w:szCs w:val="24"/>
          <w:lang w:val="en-US"/>
        </w:rPr>
        <w:t>. Chức năng chuyển dữ liệu ban đầu về chuỗi nhị phân</w:t>
      </w:r>
      <w:bookmarkEnd w:id="76"/>
      <w:bookmarkEnd w:id="77"/>
    </w:p>
    <w:p w14:paraId="5ABB1EA7">
      <w:r>
        <w:drawing>
          <wp:inline distT="0" distB="0" distL="114300" distR="114300">
            <wp:extent cx="5263515" cy="970915"/>
            <wp:effectExtent l="0" t="0" r="9525" b="444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0"/>
                    <a:stretch>
                      <a:fillRect/>
                    </a:stretch>
                  </pic:blipFill>
                  <pic:spPr>
                    <a:xfrm>
                      <a:off x="0" y="0"/>
                      <a:ext cx="5263515" cy="970915"/>
                    </a:xfrm>
                    <a:prstGeom prst="rect">
                      <a:avLst/>
                    </a:prstGeom>
                    <a:noFill/>
                    <a:ln>
                      <a:noFill/>
                    </a:ln>
                  </pic:spPr>
                </pic:pic>
              </a:graphicData>
            </a:graphic>
          </wp:inline>
        </w:drawing>
      </w:r>
    </w:p>
    <w:p w14:paraId="1F699C20">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5</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5</w:t>
      </w:r>
      <w:r>
        <w:rPr>
          <w:rFonts w:hint="default" w:ascii="Times New Roman" w:hAnsi="Times New Roman" w:cs="Times New Roman"/>
          <w:i/>
          <w:iCs/>
          <w:sz w:val="24"/>
          <w:szCs w:val="24"/>
        </w:rPr>
        <w:fldChar w:fldCharType="end"/>
      </w:r>
      <w:bookmarkStart w:id="78" w:name="_Toc4560"/>
      <w:bookmarkStart w:id="79" w:name="_Toc17910"/>
      <w:r>
        <w:rPr>
          <w:rFonts w:hint="default" w:ascii="Times New Roman" w:hAnsi="Times New Roman" w:cs="Times New Roman"/>
          <w:i/>
          <w:iCs/>
          <w:sz w:val="24"/>
          <w:szCs w:val="24"/>
          <w:lang w:val="en-US"/>
        </w:rPr>
        <w:t>. Chức năng xử lý dữ liệu ban đầu</w:t>
      </w:r>
      <w:bookmarkEnd w:id="78"/>
      <w:bookmarkEnd w:id="79"/>
    </w:p>
    <w:p w14:paraId="7636807B">
      <w:r>
        <w:drawing>
          <wp:inline distT="0" distB="0" distL="114300" distR="114300">
            <wp:extent cx="5265420" cy="1324610"/>
            <wp:effectExtent l="0" t="0" r="7620" b="127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1"/>
                    <a:stretch>
                      <a:fillRect/>
                    </a:stretch>
                  </pic:blipFill>
                  <pic:spPr>
                    <a:xfrm>
                      <a:off x="0" y="0"/>
                      <a:ext cx="5265420" cy="1324610"/>
                    </a:xfrm>
                    <a:prstGeom prst="rect">
                      <a:avLst/>
                    </a:prstGeom>
                    <a:noFill/>
                    <a:ln>
                      <a:noFill/>
                    </a:ln>
                  </pic:spPr>
                </pic:pic>
              </a:graphicData>
            </a:graphic>
          </wp:inline>
        </w:drawing>
      </w:r>
    </w:p>
    <w:p w14:paraId="08B2E631">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5</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6</w:t>
      </w:r>
      <w:r>
        <w:rPr>
          <w:rFonts w:hint="default" w:ascii="Times New Roman" w:hAnsi="Times New Roman" w:cs="Times New Roman"/>
          <w:i/>
          <w:iCs/>
          <w:sz w:val="24"/>
          <w:szCs w:val="24"/>
        </w:rPr>
        <w:fldChar w:fldCharType="end"/>
      </w:r>
      <w:bookmarkStart w:id="80" w:name="_Toc20924"/>
      <w:bookmarkStart w:id="81" w:name="_Toc2472"/>
      <w:r>
        <w:rPr>
          <w:rFonts w:hint="default" w:ascii="Times New Roman" w:hAnsi="Times New Roman" w:cs="Times New Roman"/>
          <w:i/>
          <w:iCs/>
          <w:sz w:val="24"/>
          <w:szCs w:val="24"/>
          <w:lang w:val="en-US"/>
        </w:rPr>
        <w:t>. Chức năng hiển thị kết quả từng vòng băm</w:t>
      </w:r>
      <w:bookmarkEnd w:id="80"/>
      <w:bookmarkEnd w:id="81"/>
    </w:p>
    <w:p w14:paraId="5146E234">
      <w:r>
        <w:drawing>
          <wp:inline distT="0" distB="0" distL="114300" distR="114300">
            <wp:extent cx="5262880" cy="1947545"/>
            <wp:effectExtent l="0" t="0" r="10160" b="3175"/>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2"/>
                    <a:stretch>
                      <a:fillRect/>
                    </a:stretch>
                  </pic:blipFill>
                  <pic:spPr>
                    <a:xfrm>
                      <a:off x="0" y="0"/>
                      <a:ext cx="5262880" cy="1947545"/>
                    </a:xfrm>
                    <a:prstGeom prst="rect">
                      <a:avLst/>
                    </a:prstGeom>
                    <a:noFill/>
                    <a:ln>
                      <a:noFill/>
                    </a:ln>
                  </pic:spPr>
                </pic:pic>
              </a:graphicData>
            </a:graphic>
          </wp:inline>
        </w:drawing>
      </w:r>
    </w:p>
    <w:p w14:paraId="47F11CB7">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5</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7</w:t>
      </w:r>
      <w:r>
        <w:rPr>
          <w:rFonts w:hint="default" w:ascii="Times New Roman" w:hAnsi="Times New Roman" w:cs="Times New Roman"/>
          <w:i/>
          <w:iCs/>
          <w:sz w:val="24"/>
          <w:szCs w:val="24"/>
        </w:rPr>
        <w:fldChar w:fldCharType="end"/>
      </w:r>
      <w:bookmarkStart w:id="82" w:name="_Toc30533"/>
      <w:bookmarkStart w:id="83" w:name="_Toc23197"/>
      <w:r>
        <w:rPr>
          <w:rFonts w:hint="default" w:ascii="Times New Roman" w:hAnsi="Times New Roman" w:cs="Times New Roman"/>
          <w:i/>
          <w:iCs/>
          <w:sz w:val="24"/>
          <w:szCs w:val="24"/>
          <w:lang w:val="en-US"/>
        </w:rPr>
        <w:t>. Chức năng hiển thị dữ liệu cuối cùng</w:t>
      </w:r>
      <w:bookmarkEnd w:id="82"/>
      <w:bookmarkEnd w:id="83"/>
    </w:p>
    <w:p w14:paraId="364A4DBC">
      <w:r>
        <w:drawing>
          <wp:inline distT="0" distB="0" distL="114300" distR="114300">
            <wp:extent cx="5262880" cy="1230630"/>
            <wp:effectExtent l="0" t="0" r="10160" b="3810"/>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3"/>
                    <a:stretch>
                      <a:fillRect/>
                    </a:stretch>
                  </pic:blipFill>
                  <pic:spPr>
                    <a:xfrm>
                      <a:off x="0" y="0"/>
                      <a:ext cx="5262880" cy="1230630"/>
                    </a:xfrm>
                    <a:prstGeom prst="rect">
                      <a:avLst/>
                    </a:prstGeom>
                    <a:noFill/>
                    <a:ln>
                      <a:noFill/>
                    </a:ln>
                  </pic:spPr>
                </pic:pic>
              </a:graphicData>
            </a:graphic>
          </wp:inline>
        </w:drawing>
      </w:r>
    </w:p>
    <w:p w14:paraId="64C8532B">
      <w:pPr>
        <w:pStyle w:val="23"/>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5</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8</w:t>
      </w:r>
      <w:r>
        <w:rPr>
          <w:rFonts w:hint="default" w:ascii="Times New Roman" w:hAnsi="Times New Roman" w:cs="Times New Roman"/>
          <w:i/>
          <w:iCs/>
          <w:sz w:val="24"/>
          <w:szCs w:val="24"/>
        </w:rPr>
        <w:fldChar w:fldCharType="end"/>
      </w:r>
      <w:bookmarkStart w:id="84" w:name="_Toc1446"/>
      <w:bookmarkStart w:id="85" w:name="_Toc27392"/>
      <w:r>
        <w:rPr>
          <w:rFonts w:hint="default" w:ascii="Times New Roman" w:hAnsi="Times New Roman" w:cs="Times New Roman"/>
          <w:i/>
          <w:iCs/>
          <w:sz w:val="24"/>
          <w:szCs w:val="24"/>
          <w:lang w:val="en-US"/>
        </w:rPr>
        <w:t>. Chức năng hiển thị kết quả băm và so sánh</w:t>
      </w:r>
      <w:bookmarkEnd w:id="84"/>
      <w:bookmarkEnd w:id="85"/>
    </w:p>
    <w:p w14:paraId="555587C1">
      <w:pPr>
        <w:pStyle w:val="4"/>
        <w:bidi w:val="0"/>
        <w:rPr>
          <w:rFonts w:hint="default"/>
          <w:lang w:val="en-US"/>
        </w:rPr>
      </w:pPr>
      <w:bookmarkStart w:id="86" w:name="_Toc12619"/>
      <w:r>
        <w:rPr>
          <w:rFonts w:hint="default"/>
          <w:lang w:val="en-US"/>
        </w:rPr>
        <w:t>5.3.2 Mã hóa RSA</w:t>
      </w:r>
      <w:bookmarkEnd w:id="86"/>
    </w:p>
    <w:p w14:paraId="5460CBFA">
      <w:pPr>
        <w:jc w:val="center"/>
      </w:pPr>
      <w:r>
        <w:drawing>
          <wp:inline distT="0" distB="0" distL="114300" distR="114300">
            <wp:extent cx="5262880" cy="1375410"/>
            <wp:effectExtent l="0" t="0" r="10160" b="1143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24"/>
                    <a:stretch>
                      <a:fillRect/>
                    </a:stretch>
                  </pic:blipFill>
                  <pic:spPr>
                    <a:xfrm>
                      <a:off x="0" y="0"/>
                      <a:ext cx="5262880" cy="1375410"/>
                    </a:xfrm>
                    <a:prstGeom prst="rect">
                      <a:avLst/>
                    </a:prstGeom>
                    <a:noFill/>
                    <a:ln>
                      <a:noFill/>
                    </a:ln>
                  </pic:spPr>
                </pic:pic>
              </a:graphicData>
            </a:graphic>
          </wp:inline>
        </w:drawing>
      </w:r>
    </w:p>
    <w:p w14:paraId="289D0F7A">
      <w:pPr>
        <w:pStyle w:val="23"/>
        <w:spacing w:line="360" w:lineRule="auto"/>
        <w:jc w:val="center"/>
        <w:rPr>
          <w:rFonts w:hint="default"/>
          <w:i/>
          <w:iCs/>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5</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9</w:t>
      </w:r>
      <w:r>
        <w:rPr>
          <w:rFonts w:hint="default" w:ascii="Times New Roman" w:hAnsi="Times New Roman" w:cs="Times New Roman"/>
          <w:i/>
          <w:iCs/>
          <w:sz w:val="24"/>
          <w:szCs w:val="24"/>
        </w:rPr>
        <w:fldChar w:fldCharType="end"/>
      </w:r>
      <w:bookmarkStart w:id="87" w:name="_Toc28840"/>
      <w:bookmarkStart w:id="88" w:name="_Toc4862"/>
      <w:r>
        <w:rPr>
          <w:rFonts w:hint="default" w:ascii="Times New Roman" w:hAnsi="Times New Roman" w:cs="Times New Roman"/>
          <w:i/>
          <w:iCs/>
          <w:sz w:val="24"/>
          <w:szCs w:val="24"/>
          <w:lang w:val="en-US"/>
        </w:rPr>
        <w:t>. Chức năng tạo cặp số nguyên tố lớn</w:t>
      </w:r>
      <w:bookmarkEnd w:id="87"/>
      <w:bookmarkEnd w:id="88"/>
    </w:p>
    <w:p w14:paraId="401455C7">
      <w:pPr>
        <w:bidi w:val="0"/>
        <w:jc w:val="center"/>
      </w:pPr>
      <w:r>
        <w:drawing>
          <wp:inline distT="0" distB="0" distL="114300" distR="114300">
            <wp:extent cx="5260975" cy="1791970"/>
            <wp:effectExtent l="0" t="0" r="12065" b="635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pic:cNvPicPr>
                  </pic:nvPicPr>
                  <pic:blipFill>
                    <a:blip r:embed="rId25"/>
                    <a:stretch>
                      <a:fillRect/>
                    </a:stretch>
                  </pic:blipFill>
                  <pic:spPr>
                    <a:xfrm>
                      <a:off x="0" y="0"/>
                      <a:ext cx="5260975" cy="1791970"/>
                    </a:xfrm>
                    <a:prstGeom prst="rect">
                      <a:avLst/>
                    </a:prstGeom>
                    <a:noFill/>
                    <a:ln>
                      <a:noFill/>
                    </a:ln>
                  </pic:spPr>
                </pic:pic>
              </a:graphicData>
            </a:graphic>
          </wp:inline>
        </w:drawing>
      </w:r>
    </w:p>
    <w:p w14:paraId="212FDE3A">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5</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10</w:t>
      </w:r>
      <w:r>
        <w:rPr>
          <w:rFonts w:hint="default" w:ascii="Times New Roman" w:hAnsi="Times New Roman" w:cs="Times New Roman"/>
          <w:i/>
          <w:iCs/>
          <w:sz w:val="24"/>
          <w:szCs w:val="24"/>
        </w:rPr>
        <w:fldChar w:fldCharType="end"/>
      </w:r>
      <w:bookmarkStart w:id="89" w:name="_Toc30393"/>
      <w:bookmarkStart w:id="90" w:name="_Toc17891"/>
      <w:r>
        <w:rPr>
          <w:rFonts w:hint="default" w:ascii="Times New Roman" w:hAnsi="Times New Roman" w:cs="Times New Roman"/>
          <w:i/>
          <w:iCs/>
          <w:sz w:val="24"/>
          <w:szCs w:val="24"/>
          <w:lang w:val="en-US"/>
        </w:rPr>
        <w:t>. Chức năng trực quan hóa quá trình tìm ước chung lớn nhất</w:t>
      </w:r>
      <w:bookmarkEnd w:id="89"/>
      <w:bookmarkEnd w:id="90"/>
    </w:p>
    <w:p w14:paraId="4465ADC2">
      <w:pPr>
        <w:jc w:val="center"/>
      </w:pPr>
      <w:r>
        <w:drawing>
          <wp:inline distT="0" distB="0" distL="114300" distR="114300">
            <wp:extent cx="5265420" cy="1781810"/>
            <wp:effectExtent l="0" t="0" r="7620" b="127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pic:cNvPicPr>
                  </pic:nvPicPr>
                  <pic:blipFill>
                    <a:blip r:embed="rId26"/>
                    <a:stretch>
                      <a:fillRect/>
                    </a:stretch>
                  </pic:blipFill>
                  <pic:spPr>
                    <a:xfrm>
                      <a:off x="0" y="0"/>
                      <a:ext cx="5265420" cy="1781810"/>
                    </a:xfrm>
                    <a:prstGeom prst="rect">
                      <a:avLst/>
                    </a:prstGeom>
                    <a:noFill/>
                    <a:ln>
                      <a:noFill/>
                    </a:ln>
                  </pic:spPr>
                </pic:pic>
              </a:graphicData>
            </a:graphic>
          </wp:inline>
        </w:drawing>
      </w:r>
    </w:p>
    <w:p w14:paraId="602EEF17">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5</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11</w:t>
      </w:r>
      <w:r>
        <w:rPr>
          <w:rFonts w:hint="default" w:ascii="Times New Roman" w:hAnsi="Times New Roman" w:cs="Times New Roman"/>
          <w:i/>
          <w:iCs/>
          <w:sz w:val="24"/>
          <w:szCs w:val="24"/>
        </w:rPr>
        <w:fldChar w:fldCharType="end"/>
      </w:r>
      <w:bookmarkStart w:id="91" w:name="_Toc30876"/>
      <w:bookmarkStart w:id="92" w:name="_Toc22862"/>
      <w:r>
        <w:rPr>
          <w:rFonts w:hint="default" w:ascii="Times New Roman" w:hAnsi="Times New Roman" w:cs="Times New Roman"/>
          <w:i/>
          <w:iCs/>
          <w:sz w:val="24"/>
          <w:szCs w:val="24"/>
          <w:lang w:val="en-US"/>
        </w:rPr>
        <w:t>. Chức năng trực quan hóa quá trình tìm phần tử nghịch đảo</w:t>
      </w:r>
      <w:bookmarkEnd w:id="91"/>
      <w:bookmarkEnd w:id="92"/>
    </w:p>
    <w:p w14:paraId="2DDF1D6F">
      <w:r>
        <w:drawing>
          <wp:inline distT="0" distB="0" distL="114300" distR="114300">
            <wp:extent cx="5270500" cy="2570480"/>
            <wp:effectExtent l="0" t="0" r="2540" b="508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pic:cNvPicPr>
                      <a:picLocks noChangeAspect="1"/>
                    </pic:cNvPicPr>
                  </pic:nvPicPr>
                  <pic:blipFill>
                    <a:blip r:embed="rId27"/>
                    <a:stretch>
                      <a:fillRect/>
                    </a:stretch>
                  </pic:blipFill>
                  <pic:spPr>
                    <a:xfrm>
                      <a:off x="0" y="0"/>
                      <a:ext cx="5270500" cy="2570480"/>
                    </a:xfrm>
                    <a:prstGeom prst="rect">
                      <a:avLst/>
                    </a:prstGeom>
                    <a:noFill/>
                    <a:ln>
                      <a:noFill/>
                    </a:ln>
                  </pic:spPr>
                </pic:pic>
              </a:graphicData>
            </a:graphic>
          </wp:inline>
        </w:drawing>
      </w:r>
    </w:p>
    <w:p w14:paraId="2D5A1538">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5</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12</w:t>
      </w:r>
      <w:r>
        <w:rPr>
          <w:rFonts w:hint="default" w:ascii="Times New Roman" w:hAnsi="Times New Roman" w:cs="Times New Roman"/>
          <w:i/>
          <w:iCs/>
          <w:sz w:val="24"/>
          <w:szCs w:val="24"/>
        </w:rPr>
        <w:fldChar w:fldCharType="end"/>
      </w:r>
      <w:bookmarkStart w:id="93" w:name="_Toc14571"/>
      <w:bookmarkStart w:id="94" w:name="_Toc30416"/>
      <w:r>
        <w:rPr>
          <w:rFonts w:hint="default" w:ascii="Times New Roman" w:hAnsi="Times New Roman" w:cs="Times New Roman"/>
          <w:i/>
          <w:iCs/>
          <w:sz w:val="24"/>
          <w:szCs w:val="24"/>
          <w:lang w:val="en-US"/>
        </w:rPr>
        <w:t>. Chức năng hiển thị khóa, mã hóa và giải mã</w:t>
      </w:r>
      <w:bookmarkEnd w:id="93"/>
      <w:bookmarkEnd w:id="94"/>
    </w:p>
    <w:p w14:paraId="09744C89">
      <w:pPr>
        <w:rPr>
          <w:rFonts w:hint="default"/>
          <w:lang w:val="en-US" w:eastAsia="zh-CN"/>
        </w:rPr>
      </w:pPr>
      <w:r>
        <w:rPr>
          <w:rFonts w:hint="default"/>
          <w:lang w:val="en-US" w:eastAsia="zh-CN"/>
        </w:rPr>
        <w:br w:type="page"/>
      </w:r>
    </w:p>
    <w:p w14:paraId="3F8B95DF">
      <w:pPr>
        <w:pStyle w:val="2"/>
        <w:bidi w:val="0"/>
        <w:rPr>
          <w:rFonts w:hint="default"/>
          <w:lang w:val="en-US" w:eastAsia="zh-CN"/>
        </w:rPr>
      </w:pPr>
      <w:bookmarkStart w:id="95" w:name="_Toc24680"/>
      <w:r>
        <w:rPr>
          <w:rFonts w:hint="default"/>
          <w:lang w:val="en-US" w:eastAsia="zh-CN"/>
        </w:rPr>
        <w:t>Chương 6. KIỂM THỬ</w:t>
      </w:r>
      <w:bookmarkEnd w:id="95"/>
    </w:p>
    <w:p w14:paraId="136E5DA9">
      <w:pPr>
        <w:pStyle w:val="3"/>
        <w:bidi w:val="0"/>
        <w:rPr>
          <w:rFonts w:hint="default"/>
          <w:lang w:val="en-US" w:eastAsia="zh-CN"/>
        </w:rPr>
      </w:pPr>
      <w:bookmarkStart w:id="96" w:name="_Toc5187"/>
      <w:r>
        <w:rPr>
          <w:rFonts w:hint="default"/>
          <w:lang w:val="en-US" w:eastAsia="zh-CN"/>
        </w:rPr>
        <w:t>6.1 KẾ HOẠCH KIỂM THỬ VÀ KẾT QUẢ</w:t>
      </w:r>
      <w:bookmarkEnd w:id="96"/>
    </w:p>
    <w:p w14:paraId="5553491C">
      <w:pPr>
        <w:pStyle w:val="4"/>
        <w:bidi w:val="0"/>
        <w:rPr>
          <w:rFonts w:hint="default"/>
          <w:lang w:val="en-US" w:eastAsia="zh-CN"/>
        </w:rPr>
      </w:pPr>
      <w:bookmarkStart w:id="97" w:name="_Toc4620"/>
      <w:r>
        <w:rPr>
          <w:rFonts w:hint="default"/>
          <w:lang w:val="en-US" w:eastAsia="zh-CN"/>
        </w:rPr>
        <w:t>6.1.1 Kế hoạch kiểm thử</w:t>
      </w:r>
      <w:bookmarkEnd w:id="97"/>
    </w:p>
    <w:p w14:paraId="402FCCB2">
      <w:pPr>
        <w:keepNext w:val="0"/>
        <w:keepLines w:val="0"/>
        <w:widowControl/>
        <w:numPr>
          <w:ilvl w:val="0"/>
          <w:numId w:val="27"/>
        </w:numPr>
        <w:suppressLineNumbers w:val="0"/>
        <w:spacing w:line="360" w:lineRule="auto"/>
        <w:ind w:left="425" w:leftChars="0" w:hanging="425" w:firstLineChars="0"/>
        <w:jc w:val="both"/>
        <w:rPr>
          <w:sz w:val="26"/>
          <w:szCs w:val="26"/>
        </w:rPr>
      </w:pPr>
      <w:r>
        <w:rPr>
          <w:sz w:val="26"/>
          <w:szCs w:val="26"/>
        </w:rPr>
        <w:t>Tạo dữ liệu đầu vào mẫu, bao gồm văn bản đơn giản và phức tạp.</w:t>
      </w:r>
    </w:p>
    <w:p w14:paraId="0708EBC6">
      <w:pPr>
        <w:keepNext w:val="0"/>
        <w:keepLines w:val="0"/>
        <w:widowControl/>
        <w:numPr>
          <w:ilvl w:val="0"/>
          <w:numId w:val="27"/>
        </w:numPr>
        <w:suppressLineNumbers w:val="0"/>
        <w:spacing w:line="360" w:lineRule="auto"/>
        <w:ind w:left="425" w:leftChars="0" w:hanging="425" w:firstLineChars="0"/>
        <w:jc w:val="both"/>
        <w:rPr>
          <w:sz w:val="26"/>
          <w:szCs w:val="26"/>
        </w:rPr>
      </w:pPr>
      <w:r>
        <w:rPr>
          <w:sz w:val="26"/>
          <w:szCs w:val="26"/>
        </w:rPr>
        <w:t>Áp dụng thuật toán mã hóa cho dữ liệu đầu vào.</w:t>
      </w:r>
    </w:p>
    <w:p w14:paraId="60CE6F35">
      <w:pPr>
        <w:keepNext w:val="0"/>
        <w:keepLines w:val="0"/>
        <w:widowControl/>
        <w:numPr>
          <w:ilvl w:val="0"/>
          <w:numId w:val="27"/>
        </w:numPr>
        <w:suppressLineNumbers w:val="0"/>
        <w:spacing w:line="360" w:lineRule="auto"/>
        <w:ind w:left="425" w:leftChars="0" w:hanging="425" w:firstLineChars="0"/>
        <w:jc w:val="both"/>
        <w:rPr>
          <w:sz w:val="26"/>
          <w:szCs w:val="26"/>
        </w:rPr>
      </w:pPr>
      <w:r>
        <w:rPr>
          <w:sz w:val="26"/>
          <w:szCs w:val="26"/>
        </w:rPr>
        <w:t>Giải mã dữ liệu đã mã hóa và so sánh với dữ liệu ban đầu.</w:t>
      </w:r>
    </w:p>
    <w:p w14:paraId="01BBE3EE">
      <w:pPr>
        <w:keepNext w:val="0"/>
        <w:keepLines w:val="0"/>
        <w:widowControl/>
        <w:numPr>
          <w:ilvl w:val="0"/>
          <w:numId w:val="27"/>
        </w:numPr>
        <w:suppressLineNumbers w:val="0"/>
        <w:spacing w:line="360" w:lineRule="auto"/>
        <w:ind w:left="425" w:leftChars="0" w:hanging="425" w:firstLineChars="0"/>
        <w:jc w:val="both"/>
        <w:rPr>
          <w:sz w:val="26"/>
          <w:szCs w:val="26"/>
        </w:rPr>
      </w:pPr>
      <w:r>
        <w:rPr>
          <w:sz w:val="26"/>
          <w:szCs w:val="26"/>
        </w:rPr>
        <w:t>Kiểm tra kết quả giải mã có đúng không.</w:t>
      </w:r>
    </w:p>
    <w:p w14:paraId="3B04EE3E">
      <w:pPr>
        <w:keepNext w:val="0"/>
        <w:keepLines w:val="0"/>
        <w:widowControl/>
        <w:numPr>
          <w:ilvl w:val="0"/>
          <w:numId w:val="27"/>
        </w:numPr>
        <w:suppressLineNumbers w:val="0"/>
        <w:spacing w:line="360" w:lineRule="auto"/>
        <w:ind w:left="425" w:leftChars="0" w:hanging="425" w:firstLineChars="0"/>
        <w:jc w:val="both"/>
        <w:rPr>
          <w:sz w:val="26"/>
          <w:szCs w:val="26"/>
        </w:rPr>
      </w:pPr>
      <w:r>
        <w:rPr>
          <w:sz w:val="26"/>
          <w:szCs w:val="26"/>
        </w:rPr>
        <w:t>Kiểm tra các trường hợp biên (dữ liệu rỗng, dữ liệu đặc biệt như ký tự không phải chữ cái, số, hoặc ký tự Unicode).</w:t>
      </w:r>
    </w:p>
    <w:p w14:paraId="7F85D101">
      <w:pPr>
        <w:keepNext w:val="0"/>
        <w:keepLines w:val="0"/>
        <w:widowControl/>
        <w:numPr>
          <w:ilvl w:val="0"/>
          <w:numId w:val="27"/>
        </w:numPr>
        <w:suppressLineNumbers w:val="0"/>
        <w:spacing w:line="360" w:lineRule="auto"/>
        <w:ind w:left="425" w:leftChars="0" w:hanging="425" w:firstLineChars="0"/>
        <w:jc w:val="both"/>
        <w:rPr>
          <w:rFonts w:hint="default"/>
          <w:sz w:val="26"/>
          <w:szCs w:val="26"/>
          <w:lang w:val="en-US"/>
        </w:rPr>
      </w:pPr>
      <w:r>
        <w:rPr>
          <w:rFonts w:hint="default"/>
          <w:sz w:val="26"/>
          <w:szCs w:val="26"/>
          <w:lang w:val="en-US"/>
        </w:rPr>
        <w:t>So sánh thời gian chạy so với việc sử dụng thư viện có sẵn.</w:t>
      </w:r>
    </w:p>
    <w:p w14:paraId="42193BEE">
      <w:pPr>
        <w:pStyle w:val="4"/>
        <w:bidi w:val="0"/>
        <w:rPr>
          <w:rFonts w:hint="default"/>
          <w:lang w:val="en-US"/>
        </w:rPr>
      </w:pPr>
      <w:bookmarkStart w:id="98" w:name="_Toc30167"/>
      <w:r>
        <w:rPr>
          <w:rFonts w:hint="default"/>
          <w:lang w:val="en-US"/>
        </w:rPr>
        <w:t>6.1.2 Kết quả kiểm thử</w:t>
      </w:r>
      <w:bookmarkEnd w:id="98"/>
    </w:p>
    <w:p w14:paraId="2CC49433">
      <w:pPr>
        <w:keepNext w:val="0"/>
        <w:keepLines w:val="0"/>
        <w:pageBreakBefore w:val="0"/>
        <w:widowControl/>
        <w:numPr>
          <w:ilvl w:val="0"/>
          <w:numId w:val="28"/>
        </w:numPr>
        <w:suppressLineNumbers w:val="0"/>
        <w:kinsoku/>
        <w:wordWrap/>
        <w:overflowPunct/>
        <w:topLinePunct w:val="0"/>
        <w:autoSpaceDE/>
        <w:autoSpaceDN/>
        <w:bidi w:val="0"/>
        <w:adjustRightInd/>
        <w:snapToGrid/>
        <w:spacing w:beforeAutospacing="0" w:afterAutospacing="0" w:line="360" w:lineRule="auto"/>
        <w:ind w:left="720" w:leftChars="0" w:hanging="288" w:firstLineChars="0"/>
        <w:jc w:val="both"/>
        <w:textAlignment w:val="auto"/>
        <w:rPr>
          <w:sz w:val="26"/>
          <w:szCs w:val="26"/>
        </w:rPr>
      </w:pPr>
      <w:r>
        <w:rPr>
          <w:sz w:val="26"/>
          <w:szCs w:val="26"/>
        </w:rPr>
        <w:t>Tất cả các trường hợp kiểm thử đều thành công: Sau khi mã hóa và giải mã, dữ liệu trả về hoàn toàn giống với dữ liệu đầu vào ban đầu.</w:t>
      </w:r>
      <w:r>
        <w:rPr>
          <w:rFonts w:hint="default"/>
          <w:sz w:val="26"/>
          <w:szCs w:val="26"/>
          <w:lang w:val="en-US"/>
        </w:rPr>
        <w:t xml:space="preserve"> </w:t>
      </w:r>
      <w:r>
        <w:rPr>
          <w:sz w:val="26"/>
          <w:szCs w:val="26"/>
        </w:rPr>
        <w:t>Các ký tự đặc biệt, số, và ký tự Unicode đều được mã hóa và giải mã chính xác.</w:t>
      </w:r>
    </w:p>
    <w:p w14:paraId="3CA51FF6">
      <w:pPr>
        <w:keepNext w:val="0"/>
        <w:keepLines w:val="0"/>
        <w:pageBreakBefore w:val="0"/>
        <w:widowControl/>
        <w:numPr>
          <w:ilvl w:val="0"/>
          <w:numId w:val="28"/>
        </w:numPr>
        <w:suppressLineNumbers w:val="0"/>
        <w:tabs>
          <w:tab w:val="clear" w:pos="720"/>
        </w:tabs>
        <w:kinsoku/>
        <w:wordWrap/>
        <w:overflowPunct/>
        <w:topLinePunct w:val="0"/>
        <w:autoSpaceDE/>
        <w:autoSpaceDN/>
        <w:bidi w:val="0"/>
        <w:adjustRightInd/>
        <w:snapToGrid/>
        <w:spacing w:before="0" w:beforeAutospacing="0" w:after="0" w:afterAutospacing="0" w:line="360" w:lineRule="auto"/>
        <w:ind w:left="720" w:leftChars="0" w:hanging="288" w:firstLineChars="0"/>
        <w:jc w:val="both"/>
        <w:textAlignment w:val="auto"/>
        <w:rPr>
          <w:sz w:val="26"/>
          <w:szCs w:val="26"/>
        </w:rPr>
      </w:pPr>
      <w:r>
        <w:rPr>
          <w:sz w:val="26"/>
          <w:szCs w:val="26"/>
        </w:rPr>
        <w:t>Mã hóa và giải mã dữ liệu với kích thước nhỏ thực hiện rất nhanh và không có sự cố.</w:t>
      </w:r>
      <w:r>
        <w:rPr>
          <w:rFonts w:hint="default"/>
          <w:sz w:val="26"/>
          <w:szCs w:val="26"/>
          <w:lang w:val="en-US"/>
        </w:rPr>
        <w:t xml:space="preserve"> </w:t>
      </w:r>
      <w:r>
        <w:rPr>
          <w:sz w:val="26"/>
          <w:szCs w:val="26"/>
        </w:rPr>
        <w:t>Với dữ liệu lớn, thời gian mã hóa và giải mã tăng lên nhưng vẫn trong phạm vi chấp nhận được.</w:t>
      </w:r>
    </w:p>
    <w:p w14:paraId="4C5A89A0">
      <w:pPr>
        <w:keepNext w:val="0"/>
        <w:keepLines w:val="0"/>
        <w:pageBreakBefore w:val="0"/>
        <w:widowControl/>
        <w:numPr>
          <w:ilvl w:val="0"/>
          <w:numId w:val="28"/>
        </w:numPr>
        <w:suppressLineNumbers w:val="0"/>
        <w:tabs>
          <w:tab w:val="clear" w:pos="720"/>
        </w:tabs>
        <w:kinsoku/>
        <w:wordWrap/>
        <w:overflowPunct/>
        <w:topLinePunct w:val="0"/>
        <w:autoSpaceDE/>
        <w:autoSpaceDN/>
        <w:bidi w:val="0"/>
        <w:adjustRightInd/>
        <w:snapToGrid/>
        <w:spacing w:before="0" w:beforeAutospacing="0" w:after="0" w:afterAutospacing="0" w:line="360" w:lineRule="auto"/>
        <w:ind w:left="720" w:leftChars="0" w:hanging="288" w:firstLineChars="0"/>
        <w:jc w:val="both"/>
        <w:textAlignment w:val="auto"/>
        <w:rPr>
          <w:rFonts w:hint="default"/>
          <w:sz w:val="26"/>
          <w:szCs w:val="26"/>
          <w:lang w:val="en-US"/>
        </w:rPr>
      </w:pPr>
      <w:r>
        <w:rPr>
          <w:sz w:val="26"/>
          <w:szCs w:val="26"/>
        </w:rPr>
        <w:t>Dữ liệu rỗng được xử lý đúng cách (không có lỗi xảy ra).</w:t>
      </w:r>
      <w:r>
        <w:rPr>
          <w:rFonts w:hint="default"/>
          <w:sz w:val="26"/>
          <w:szCs w:val="26"/>
          <w:lang w:val="en-US"/>
        </w:rPr>
        <w:t xml:space="preserve"> </w:t>
      </w:r>
      <w:r>
        <w:rPr>
          <w:sz w:val="26"/>
          <w:szCs w:val="26"/>
        </w:rPr>
        <w:t>Các ký tự đặc biệt, chẳng hạn như dấu chấm hỏi, dấu chấm than, và ký tự Unicode đều được xử lý chính xác</w:t>
      </w:r>
      <w:r>
        <w:rPr>
          <w:rFonts w:hint="default"/>
          <w:sz w:val="26"/>
          <w:szCs w:val="26"/>
          <w:lang w:val="en-US"/>
        </w:rPr>
        <w:t>.</w:t>
      </w:r>
    </w:p>
    <w:p w14:paraId="43AE176D">
      <w:pPr>
        <w:pStyle w:val="3"/>
        <w:bidi w:val="0"/>
        <w:rPr>
          <w:rFonts w:hint="default"/>
          <w:lang w:val="en-US"/>
        </w:rPr>
      </w:pPr>
      <w:bookmarkStart w:id="99" w:name="_Toc30578"/>
      <w:r>
        <w:rPr>
          <w:rFonts w:hint="default"/>
          <w:lang w:val="en-US"/>
        </w:rPr>
        <w:t>6.2 DEMO CÁC CHỨC NĂNG</w:t>
      </w:r>
      <w:bookmarkEnd w:id="99"/>
    </w:p>
    <w:p w14:paraId="7FA1C300">
      <w:pPr>
        <w:rPr>
          <w:rFonts w:hint="default"/>
          <w:lang w:val="en-US"/>
        </w:rPr>
      </w:pPr>
    </w:p>
    <w:p w14:paraId="788191C6">
      <w:pPr>
        <w:jc w:val="center"/>
      </w:pPr>
      <w:r>
        <w:drawing>
          <wp:inline distT="0" distB="0" distL="114300" distR="114300">
            <wp:extent cx="4924425" cy="3400425"/>
            <wp:effectExtent l="0" t="0" r="13335" b="13335"/>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pic:cNvPicPr>
                      <a:picLocks noChangeAspect="1"/>
                    </pic:cNvPicPr>
                  </pic:nvPicPr>
                  <pic:blipFill>
                    <a:blip r:embed="rId28"/>
                    <a:stretch>
                      <a:fillRect/>
                    </a:stretch>
                  </pic:blipFill>
                  <pic:spPr>
                    <a:xfrm>
                      <a:off x="0" y="0"/>
                      <a:ext cx="4924425" cy="3400425"/>
                    </a:xfrm>
                    <a:prstGeom prst="rect">
                      <a:avLst/>
                    </a:prstGeom>
                    <a:noFill/>
                    <a:ln>
                      <a:noFill/>
                    </a:ln>
                  </pic:spPr>
                </pic:pic>
              </a:graphicData>
            </a:graphic>
          </wp:inline>
        </w:drawing>
      </w:r>
    </w:p>
    <w:p w14:paraId="4AAC9F48">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w:t>
      </w:r>
      <w:r>
        <w:rPr>
          <w:rFonts w:hint="default" w:ascii="Times New Roman" w:hAnsi="Times New Roman" w:cs="Times New Roman"/>
          <w:i/>
          <w:iCs/>
          <w:sz w:val="24"/>
          <w:szCs w:val="24"/>
        </w:rPr>
        <w:fldChar w:fldCharType="end"/>
      </w:r>
      <w:bookmarkStart w:id="100" w:name="_Toc19444"/>
      <w:bookmarkStart w:id="101" w:name="_Toc5041"/>
      <w:r>
        <w:rPr>
          <w:rFonts w:hint="default" w:ascii="Times New Roman" w:hAnsi="Times New Roman" w:cs="Times New Roman"/>
          <w:i/>
          <w:iCs/>
          <w:sz w:val="24"/>
          <w:szCs w:val="24"/>
          <w:lang w:val="en-US"/>
        </w:rPr>
        <w:t>. Giao diện báo lỗi khi chưa có dữ liệu</w:t>
      </w:r>
      <w:bookmarkEnd w:id="100"/>
      <w:bookmarkEnd w:id="101"/>
    </w:p>
    <w:p w14:paraId="53AA36C5">
      <w:pPr>
        <w:jc w:val="center"/>
      </w:pPr>
      <w:r>
        <w:drawing>
          <wp:inline distT="0" distB="0" distL="114300" distR="114300">
            <wp:extent cx="5000625" cy="3600450"/>
            <wp:effectExtent l="0" t="0" r="13335" b="1143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pic:cNvPicPr>
                      <a:picLocks noChangeAspect="1"/>
                    </pic:cNvPicPr>
                  </pic:nvPicPr>
                  <pic:blipFill>
                    <a:blip r:embed="rId29"/>
                    <a:stretch>
                      <a:fillRect/>
                    </a:stretch>
                  </pic:blipFill>
                  <pic:spPr>
                    <a:xfrm>
                      <a:off x="0" y="0"/>
                      <a:ext cx="5000625" cy="3600450"/>
                    </a:xfrm>
                    <a:prstGeom prst="rect">
                      <a:avLst/>
                    </a:prstGeom>
                    <a:noFill/>
                    <a:ln>
                      <a:noFill/>
                    </a:ln>
                  </pic:spPr>
                </pic:pic>
              </a:graphicData>
            </a:graphic>
          </wp:inline>
        </w:drawing>
      </w:r>
    </w:p>
    <w:p w14:paraId="5CCF65DB">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2</w:t>
      </w:r>
      <w:r>
        <w:rPr>
          <w:rFonts w:hint="default" w:ascii="Times New Roman" w:hAnsi="Times New Roman" w:cs="Times New Roman"/>
          <w:i/>
          <w:iCs/>
          <w:sz w:val="24"/>
          <w:szCs w:val="24"/>
        </w:rPr>
        <w:fldChar w:fldCharType="end"/>
      </w:r>
      <w:bookmarkStart w:id="102" w:name="_Toc25295"/>
      <w:bookmarkStart w:id="103" w:name="_Toc26546"/>
      <w:r>
        <w:rPr>
          <w:rFonts w:hint="default" w:ascii="Times New Roman" w:hAnsi="Times New Roman" w:cs="Times New Roman"/>
          <w:i/>
          <w:iCs/>
          <w:sz w:val="24"/>
          <w:szCs w:val="24"/>
          <w:lang w:val="en-US"/>
        </w:rPr>
        <w:t>. Giao diện báo lỗi khi chưa chọn thuật toán mã hóa</w:t>
      </w:r>
      <w:bookmarkEnd w:id="102"/>
      <w:bookmarkEnd w:id="103"/>
    </w:p>
    <w:p w14:paraId="147838C8">
      <w:pPr>
        <w:pStyle w:val="4"/>
        <w:bidi w:val="0"/>
        <w:rPr>
          <w:rFonts w:hint="default"/>
          <w:lang w:val="en-US"/>
        </w:rPr>
      </w:pPr>
      <w:bookmarkStart w:id="104" w:name="_Toc24155"/>
      <w:r>
        <w:rPr>
          <w:rFonts w:hint="default"/>
          <w:lang w:val="en-US"/>
        </w:rPr>
        <w:t>6.2.1 Mã hóa RSA</w:t>
      </w:r>
      <w:bookmarkEnd w:id="104"/>
    </w:p>
    <w:p w14:paraId="43D8F5F1">
      <w:pPr>
        <w:jc w:val="center"/>
      </w:pPr>
      <w:r>
        <w:drawing>
          <wp:inline distT="0" distB="0" distL="114300" distR="114300">
            <wp:extent cx="5267960" cy="1268095"/>
            <wp:effectExtent l="0" t="0" r="5080" b="12065"/>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pic:cNvPicPr>
                      <a:picLocks noChangeAspect="1"/>
                    </pic:cNvPicPr>
                  </pic:nvPicPr>
                  <pic:blipFill>
                    <a:blip r:embed="rId30"/>
                    <a:stretch>
                      <a:fillRect/>
                    </a:stretch>
                  </pic:blipFill>
                  <pic:spPr>
                    <a:xfrm>
                      <a:off x="0" y="0"/>
                      <a:ext cx="5267960" cy="1268095"/>
                    </a:xfrm>
                    <a:prstGeom prst="rect">
                      <a:avLst/>
                    </a:prstGeom>
                    <a:noFill/>
                    <a:ln>
                      <a:noFill/>
                    </a:ln>
                  </pic:spPr>
                </pic:pic>
              </a:graphicData>
            </a:graphic>
          </wp:inline>
        </w:drawing>
      </w:r>
    </w:p>
    <w:p w14:paraId="18D4BDED">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3</w:t>
      </w:r>
      <w:r>
        <w:rPr>
          <w:rFonts w:hint="default" w:ascii="Times New Roman" w:hAnsi="Times New Roman" w:cs="Times New Roman"/>
          <w:i/>
          <w:iCs/>
          <w:sz w:val="24"/>
          <w:szCs w:val="24"/>
        </w:rPr>
        <w:fldChar w:fldCharType="end"/>
      </w:r>
      <w:bookmarkStart w:id="105" w:name="_Toc14055"/>
      <w:bookmarkStart w:id="106" w:name="_Toc25345"/>
      <w:r>
        <w:rPr>
          <w:rFonts w:hint="default" w:ascii="Times New Roman" w:hAnsi="Times New Roman" w:cs="Times New Roman"/>
          <w:i/>
          <w:iCs/>
          <w:sz w:val="24"/>
          <w:szCs w:val="24"/>
          <w:lang w:val="en-US"/>
        </w:rPr>
        <w:t>. Giao diện hiển thị cặp số nguyên tố lớn</w:t>
      </w:r>
      <w:bookmarkEnd w:id="105"/>
      <w:bookmarkEnd w:id="106"/>
    </w:p>
    <w:p w14:paraId="0111506A">
      <w:pPr>
        <w:jc w:val="center"/>
      </w:pPr>
      <w:r>
        <w:drawing>
          <wp:inline distT="0" distB="0" distL="114300" distR="114300">
            <wp:extent cx="5273675" cy="1304290"/>
            <wp:effectExtent l="0" t="0" r="14605" b="6350"/>
            <wp:docPr id="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
                    <pic:cNvPicPr>
                      <a:picLocks noChangeAspect="1"/>
                    </pic:cNvPicPr>
                  </pic:nvPicPr>
                  <pic:blipFill>
                    <a:blip r:embed="rId31"/>
                    <a:stretch>
                      <a:fillRect/>
                    </a:stretch>
                  </pic:blipFill>
                  <pic:spPr>
                    <a:xfrm>
                      <a:off x="0" y="0"/>
                      <a:ext cx="5273675" cy="1304290"/>
                    </a:xfrm>
                    <a:prstGeom prst="rect">
                      <a:avLst/>
                    </a:prstGeom>
                    <a:noFill/>
                    <a:ln>
                      <a:noFill/>
                    </a:ln>
                  </pic:spPr>
                </pic:pic>
              </a:graphicData>
            </a:graphic>
          </wp:inline>
        </w:drawing>
      </w:r>
    </w:p>
    <w:p w14:paraId="650DF21E">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4</w:t>
      </w:r>
      <w:r>
        <w:rPr>
          <w:rFonts w:hint="default" w:ascii="Times New Roman" w:hAnsi="Times New Roman" w:cs="Times New Roman"/>
          <w:i/>
          <w:iCs/>
          <w:sz w:val="24"/>
          <w:szCs w:val="24"/>
        </w:rPr>
        <w:fldChar w:fldCharType="end"/>
      </w:r>
      <w:bookmarkStart w:id="107" w:name="_Toc6077"/>
      <w:bookmarkStart w:id="108" w:name="_Toc25792"/>
      <w:r>
        <w:rPr>
          <w:rFonts w:hint="default" w:ascii="Times New Roman" w:hAnsi="Times New Roman" w:cs="Times New Roman"/>
          <w:i/>
          <w:iCs/>
          <w:sz w:val="24"/>
          <w:szCs w:val="24"/>
          <w:lang w:val="en-US"/>
        </w:rPr>
        <w:t>. Giao diện trực quan hóa quá trình tìm ước chung lớn nhất</w:t>
      </w:r>
      <w:bookmarkEnd w:id="107"/>
      <w:bookmarkEnd w:id="108"/>
    </w:p>
    <w:p w14:paraId="4B7BFEF9">
      <w:r>
        <w:drawing>
          <wp:inline distT="0" distB="0" distL="114300" distR="114300">
            <wp:extent cx="5273675" cy="1290955"/>
            <wp:effectExtent l="0" t="0" r="14605" b="4445"/>
            <wp:docPr id="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3"/>
                    <pic:cNvPicPr>
                      <a:picLocks noChangeAspect="1"/>
                    </pic:cNvPicPr>
                  </pic:nvPicPr>
                  <pic:blipFill>
                    <a:blip r:embed="rId32"/>
                    <a:stretch>
                      <a:fillRect/>
                    </a:stretch>
                  </pic:blipFill>
                  <pic:spPr>
                    <a:xfrm>
                      <a:off x="0" y="0"/>
                      <a:ext cx="5273675" cy="1290955"/>
                    </a:xfrm>
                    <a:prstGeom prst="rect">
                      <a:avLst/>
                    </a:prstGeom>
                    <a:noFill/>
                    <a:ln>
                      <a:noFill/>
                    </a:ln>
                  </pic:spPr>
                </pic:pic>
              </a:graphicData>
            </a:graphic>
          </wp:inline>
        </w:drawing>
      </w:r>
    </w:p>
    <w:p w14:paraId="5AE0D87E">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5</w:t>
      </w:r>
      <w:r>
        <w:rPr>
          <w:rFonts w:hint="default" w:ascii="Times New Roman" w:hAnsi="Times New Roman" w:cs="Times New Roman"/>
          <w:i/>
          <w:iCs/>
          <w:sz w:val="24"/>
          <w:szCs w:val="24"/>
        </w:rPr>
        <w:fldChar w:fldCharType="end"/>
      </w:r>
      <w:bookmarkStart w:id="109" w:name="_Toc4542"/>
      <w:bookmarkStart w:id="110" w:name="_Toc16075"/>
      <w:r>
        <w:rPr>
          <w:rFonts w:hint="default" w:ascii="Times New Roman" w:hAnsi="Times New Roman" w:cs="Times New Roman"/>
          <w:i/>
          <w:iCs/>
          <w:sz w:val="24"/>
          <w:szCs w:val="24"/>
          <w:lang w:val="en-US"/>
        </w:rPr>
        <w:t>. Giao diện trực quan hóa quá trình tìm phần tử nghịch đảo và so sánh</w:t>
      </w:r>
      <w:bookmarkEnd w:id="109"/>
      <w:bookmarkEnd w:id="110"/>
    </w:p>
    <w:p w14:paraId="71970998">
      <w:pPr>
        <w:jc w:val="center"/>
      </w:pPr>
      <w:r>
        <w:drawing>
          <wp:inline distT="0" distB="0" distL="114300" distR="114300">
            <wp:extent cx="5266690" cy="1323340"/>
            <wp:effectExtent l="0" t="0" r="6350" b="254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4"/>
                    <pic:cNvPicPr>
                      <a:picLocks noChangeAspect="1"/>
                    </pic:cNvPicPr>
                  </pic:nvPicPr>
                  <pic:blipFill>
                    <a:blip r:embed="rId33"/>
                    <a:stretch>
                      <a:fillRect/>
                    </a:stretch>
                  </pic:blipFill>
                  <pic:spPr>
                    <a:xfrm>
                      <a:off x="0" y="0"/>
                      <a:ext cx="5266690" cy="1323340"/>
                    </a:xfrm>
                    <a:prstGeom prst="rect">
                      <a:avLst/>
                    </a:prstGeom>
                    <a:noFill/>
                    <a:ln>
                      <a:noFill/>
                    </a:ln>
                  </pic:spPr>
                </pic:pic>
              </a:graphicData>
            </a:graphic>
          </wp:inline>
        </w:drawing>
      </w:r>
    </w:p>
    <w:p w14:paraId="08009DA9">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6</w:t>
      </w:r>
      <w:r>
        <w:rPr>
          <w:rFonts w:hint="default" w:ascii="Times New Roman" w:hAnsi="Times New Roman" w:cs="Times New Roman"/>
          <w:i/>
          <w:iCs/>
          <w:sz w:val="24"/>
          <w:szCs w:val="24"/>
        </w:rPr>
        <w:fldChar w:fldCharType="end"/>
      </w:r>
      <w:bookmarkStart w:id="111" w:name="_Toc31956"/>
      <w:bookmarkStart w:id="112" w:name="_Toc14498"/>
      <w:r>
        <w:rPr>
          <w:rFonts w:hint="default" w:ascii="Times New Roman" w:hAnsi="Times New Roman" w:cs="Times New Roman"/>
          <w:i/>
          <w:iCs/>
          <w:sz w:val="24"/>
          <w:szCs w:val="24"/>
          <w:lang w:val="en-US"/>
        </w:rPr>
        <w:t>. Giao diện hiển thị cặp khóa</w:t>
      </w:r>
      <w:bookmarkEnd w:id="111"/>
      <w:bookmarkEnd w:id="112"/>
    </w:p>
    <w:p w14:paraId="58720630">
      <w:pPr>
        <w:jc w:val="center"/>
      </w:pPr>
      <w:r>
        <w:drawing>
          <wp:inline distT="0" distB="0" distL="114300" distR="114300">
            <wp:extent cx="5272405" cy="1324610"/>
            <wp:effectExtent l="0" t="0" r="635" b="127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5"/>
                    <pic:cNvPicPr>
                      <a:picLocks noChangeAspect="1"/>
                    </pic:cNvPicPr>
                  </pic:nvPicPr>
                  <pic:blipFill>
                    <a:blip r:embed="rId34"/>
                    <a:stretch>
                      <a:fillRect/>
                    </a:stretch>
                  </pic:blipFill>
                  <pic:spPr>
                    <a:xfrm>
                      <a:off x="0" y="0"/>
                      <a:ext cx="5272405" cy="1324610"/>
                    </a:xfrm>
                    <a:prstGeom prst="rect">
                      <a:avLst/>
                    </a:prstGeom>
                    <a:noFill/>
                    <a:ln>
                      <a:noFill/>
                    </a:ln>
                  </pic:spPr>
                </pic:pic>
              </a:graphicData>
            </a:graphic>
          </wp:inline>
        </w:drawing>
      </w:r>
    </w:p>
    <w:p w14:paraId="0457A94F">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7</w:t>
      </w:r>
      <w:r>
        <w:rPr>
          <w:rFonts w:hint="default" w:ascii="Times New Roman" w:hAnsi="Times New Roman" w:cs="Times New Roman"/>
          <w:i/>
          <w:iCs/>
          <w:sz w:val="24"/>
          <w:szCs w:val="24"/>
        </w:rPr>
        <w:fldChar w:fldCharType="end"/>
      </w:r>
      <w:bookmarkStart w:id="113" w:name="_Toc14408"/>
      <w:bookmarkStart w:id="114" w:name="_Toc4763"/>
      <w:r>
        <w:rPr>
          <w:rFonts w:hint="default" w:ascii="Times New Roman" w:hAnsi="Times New Roman" w:cs="Times New Roman"/>
          <w:i/>
          <w:iCs/>
          <w:sz w:val="24"/>
          <w:szCs w:val="24"/>
          <w:lang w:val="en-US"/>
        </w:rPr>
        <w:t>. Giao diện hiển thị kết quả mã hóa</w:t>
      </w:r>
      <w:bookmarkEnd w:id="113"/>
      <w:bookmarkEnd w:id="114"/>
    </w:p>
    <w:p w14:paraId="771ED60B">
      <w:pPr>
        <w:jc w:val="center"/>
      </w:pPr>
      <w:r>
        <w:drawing>
          <wp:inline distT="0" distB="0" distL="114300" distR="114300">
            <wp:extent cx="5269230" cy="1343660"/>
            <wp:effectExtent l="0" t="0" r="3810" b="1270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6"/>
                    <pic:cNvPicPr>
                      <a:picLocks noChangeAspect="1"/>
                    </pic:cNvPicPr>
                  </pic:nvPicPr>
                  <pic:blipFill>
                    <a:blip r:embed="rId35"/>
                    <a:stretch>
                      <a:fillRect/>
                    </a:stretch>
                  </pic:blipFill>
                  <pic:spPr>
                    <a:xfrm>
                      <a:off x="0" y="0"/>
                      <a:ext cx="5269230" cy="1343660"/>
                    </a:xfrm>
                    <a:prstGeom prst="rect">
                      <a:avLst/>
                    </a:prstGeom>
                    <a:noFill/>
                    <a:ln>
                      <a:noFill/>
                    </a:ln>
                  </pic:spPr>
                </pic:pic>
              </a:graphicData>
            </a:graphic>
          </wp:inline>
        </w:drawing>
      </w:r>
    </w:p>
    <w:p w14:paraId="044D5FCE">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8</w:t>
      </w:r>
      <w:r>
        <w:rPr>
          <w:rFonts w:hint="default" w:ascii="Times New Roman" w:hAnsi="Times New Roman" w:cs="Times New Roman"/>
          <w:i/>
          <w:iCs/>
          <w:sz w:val="24"/>
          <w:szCs w:val="24"/>
        </w:rPr>
        <w:fldChar w:fldCharType="end"/>
      </w:r>
      <w:bookmarkStart w:id="115" w:name="_Toc18162"/>
      <w:bookmarkStart w:id="116" w:name="_Toc21461"/>
      <w:r>
        <w:rPr>
          <w:rFonts w:hint="default" w:ascii="Times New Roman" w:hAnsi="Times New Roman" w:cs="Times New Roman"/>
          <w:i/>
          <w:iCs/>
          <w:sz w:val="24"/>
          <w:szCs w:val="24"/>
          <w:lang w:val="en-US"/>
        </w:rPr>
        <w:t>. Giao diện hiển thị kết quả giải mã</w:t>
      </w:r>
      <w:bookmarkEnd w:id="115"/>
      <w:bookmarkEnd w:id="116"/>
    </w:p>
    <w:p w14:paraId="32E781BE">
      <w:pPr>
        <w:pStyle w:val="4"/>
        <w:bidi w:val="0"/>
        <w:rPr>
          <w:rFonts w:hint="default"/>
          <w:lang w:val="en-US"/>
        </w:rPr>
      </w:pPr>
      <w:bookmarkStart w:id="117" w:name="_Toc20068"/>
      <w:r>
        <w:rPr>
          <w:rFonts w:hint="default"/>
          <w:lang w:val="en-US"/>
        </w:rPr>
        <w:t>6.2.2 Hàm băm SHA-256</w:t>
      </w:r>
      <w:bookmarkEnd w:id="117"/>
    </w:p>
    <w:p w14:paraId="2A1A301E">
      <w:pPr>
        <w:jc w:val="center"/>
      </w:pPr>
      <w:r>
        <w:drawing>
          <wp:inline distT="0" distB="0" distL="114300" distR="114300">
            <wp:extent cx="5268595" cy="1719580"/>
            <wp:effectExtent l="0" t="0" r="4445" b="254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7"/>
                    <pic:cNvPicPr>
                      <a:picLocks noChangeAspect="1"/>
                    </pic:cNvPicPr>
                  </pic:nvPicPr>
                  <pic:blipFill>
                    <a:blip r:embed="rId36"/>
                    <a:stretch>
                      <a:fillRect/>
                    </a:stretch>
                  </pic:blipFill>
                  <pic:spPr>
                    <a:xfrm>
                      <a:off x="0" y="0"/>
                      <a:ext cx="5268595" cy="1719580"/>
                    </a:xfrm>
                    <a:prstGeom prst="rect">
                      <a:avLst/>
                    </a:prstGeom>
                    <a:noFill/>
                    <a:ln>
                      <a:noFill/>
                    </a:ln>
                  </pic:spPr>
                </pic:pic>
              </a:graphicData>
            </a:graphic>
          </wp:inline>
        </w:drawing>
      </w:r>
    </w:p>
    <w:p w14:paraId="3B892B64">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9</w:t>
      </w:r>
      <w:r>
        <w:rPr>
          <w:rFonts w:hint="default" w:ascii="Times New Roman" w:hAnsi="Times New Roman" w:cs="Times New Roman"/>
          <w:i/>
          <w:iCs/>
          <w:sz w:val="24"/>
          <w:szCs w:val="24"/>
        </w:rPr>
        <w:fldChar w:fldCharType="end"/>
      </w:r>
      <w:bookmarkStart w:id="118" w:name="_Toc23872"/>
      <w:bookmarkStart w:id="119" w:name="_Toc16506"/>
      <w:r>
        <w:rPr>
          <w:rFonts w:hint="default" w:ascii="Times New Roman" w:hAnsi="Times New Roman" w:cs="Times New Roman"/>
          <w:i/>
          <w:iCs/>
          <w:sz w:val="24"/>
          <w:szCs w:val="24"/>
          <w:lang w:val="en-US"/>
        </w:rPr>
        <w:t>. Giao diện hiển thị dữ liệu chuyển qua nhị phân</w:t>
      </w:r>
      <w:bookmarkEnd w:id="118"/>
      <w:bookmarkEnd w:id="119"/>
    </w:p>
    <w:p w14:paraId="3029B52E">
      <w:pPr>
        <w:jc w:val="center"/>
      </w:pPr>
      <w:r>
        <w:drawing>
          <wp:inline distT="0" distB="0" distL="114300" distR="114300">
            <wp:extent cx="5269230" cy="1658620"/>
            <wp:effectExtent l="0" t="0" r="3810" b="254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8"/>
                    <pic:cNvPicPr>
                      <a:picLocks noChangeAspect="1"/>
                    </pic:cNvPicPr>
                  </pic:nvPicPr>
                  <pic:blipFill>
                    <a:blip r:embed="rId37"/>
                    <a:stretch>
                      <a:fillRect/>
                    </a:stretch>
                  </pic:blipFill>
                  <pic:spPr>
                    <a:xfrm>
                      <a:off x="0" y="0"/>
                      <a:ext cx="5269230" cy="1658620"/>
                    </a:xfrm>
                    <a:prstGeom prst="rect">
                      <a:avLst/>
                    </a:prstGeom>
                    <a:noFill/>
                    <a:ln>
                      <a:noFill/>
                    </a:ln>
                  </pic:spPr>
                </pic:pic>
              </a:graphicData>
            </a:graphic>
          </wp:inline>
        </w:drawing>
      </w:r>
    </w:p>
    <w:p w14:paraId="5142026C">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10</w:t>
      </w:r>
      <w:r>
        <w:rPr>
          <w:rFonts w:hint="default" w:ascii="Times New Roman" w:hAnsi="Times New Roman" w:cs="Times New Roman"/>
          <w:i/>
          <w:iCs/>
          <w:sz w:val="24"/>
          <w:szCs w:val="24"/>
        </w:rPr>
        <w:fldChar w:fldCharType="end"/>
      </w:r>
      <w:bookmarkStart w:id="120" w:name="_Toc30250"/>
      <w:bookmarkStart w:id="121" w:name="_Toc848"/>
      <w:r>
        <w:rPr>
          <w:rFonts w:hint="default" w:ascii="Times New Roman" w:hAnsi="Times New Roman" w:cs="Times New Roman"/>
          <w:i/>
          <w:iCs/>
          <w:sz w:val="24"/>
          <w:szCs w:val="24"/>
          <w:lang w:val="en-US"/>
        </w:rPr>
        <w:t>. Giao diện hiển thị dữ liệu trước khi xử lý</w:t>
      </w:r>
      <w:bookmarkEnd w:id="120"/>
      <w:bookmarkEnd w:id="121"/>
    </w:p>
    <w:p w14:paraId="57406733">
      <w:pPr>
        <w:jc w:val="center"/>
      </w:pPr>
      <w:r>
        <w:drawing>
          <wp:inline distT="0" distB="0" distL="114300" distR="114300">
            <wp:extent cx="5266690" cy="1675765"/>
            <wp:effectExtent l="0" t="0" r="6350" b="635"/>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0"/>
                    <pic:cNvPicPr>
                      <a:picLocks noChangeAspect="1"/>
                    </pic:cNvPicPr>
                  </pic:nvPicPr>
                  <pic:blipFill>
                    <a:blip r:embed="rId38"/>
                    <a:stretch>
                      <a:fillRect/>
                    </a:stretch>
                  </pic:blipFill>
                  <pic:spPr>
                    <a:xfrm>
                      <a:off x="0" y="0"/>
                      <a:ext cx="5266690" cy="1675765"/>
                    </a:xfrm>
                    <a:prstGeom prst="rect">
                      <a:avLst/>
                    </a:prstGeom>
                    <a:noFill/>
                    <a:ln>
                      <a:noFill/>
                    </a:ln>
                  </pic:spPr>
                </pic:pic>
              </a:graphicData>
            </a:graphic>
          </wp:inline>
        </w:drawing>
      </w:r>
    </w:p>
    <w:p w14:paraId="0EE1E9FE">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11</w:t>
      </w:r>
      <w:r>
        <w:rPr>
          <w:rFonts w:hint="default" w:ascii="Times New Roman" w:hAnsi="Times New Roman" w:cs="Times New Roman"/>
          <w:i/>
          <w:iCs/>
          <w:sz w:val="24"/>
          <w:szCs w:val="24"/>
        </w:rPr>
        <w:fldChar w:fldCharType="end"/>
      </w:r>
      <w:bookmarkStart w:id="122" w:name="_Toc13559"/>
      <w:bookmarkStart w:id="123" w:name="_Toc11444"/>
      <w:r>
        <w:rPr>
          <w:rFonts w:hint="default" w:ascii="Times New Roman" w:hAnsi="Times New Roman" w:cs="Times New Roman"/>
          <w:i/>
          <w:iCs/>
          <w:sz w:val="24"/>
          <w:szCs w:val="24"/>
          <w:lang w:val="en-US"/>
        </w:rPr>
        <w:t>. Giao diện hiển thị dữ liệu sau khi xử lý</w:t>
      </w:r>
      <w:bookmarkEnd w:id="122"/>
      <w:bookmarkEnd w:id="123"/>
    </w:p>
    <w:p w14:paraId="685D9560">
      <w:pPr>
        <w:jc w:val="center"/>
      </w:pPr>
      <w:r>
        <w:drawing>
          <wp:inline distT="0" distB="0" distL="114300" distR="114300">
            <wp:extent cx="5272405" cy="1696085"/>
            <wp:effectExtent l="0" t="0" r="635" b="10795"/>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1"/>
                    <pic:cNvPicPr>
                      <a:picLocks noChangeAspect="1"/>
                    </pic:cNvPicPr>
                  </pic:nvPicPr>
                  <pic:blipFill>
                    <a:blip r:embed="rId39"/>
                    <a:stretch>
                      <a:fillRect/>
                    </a:stretch>
                  </pic:blipFill>
                  <pic:spPr>
                    <a:xfrm>
                      <a:off x="0" y="0"/>
                      <a:ext cx="5272405" cy="1696085"/>
                    </a:xfrm>
                    <a:prstGeom prst="rect">
                      <a:avLst/>
                    </a:prstGeom>
                    <a:noFill/>
                    <a:ln>
                      <a:noFill/>
                    </a:ln>
                  </pic:spPr>
                </pic:pic>
              </a:graphicData>
            </a:graphic>
          </wp:inline>
        </w:drawing>
      </w:r>
    </w:p>
    <w:p w14:paraId="4EC112D9">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12</w:t>
      </w:r>
      <w:r>
        <w:rPr>
          <w:rFonts w:hint="default" w:ascii="Times New Roman" w:hAnsi="Times New Roman" w:cs="Times New Roman"/>
          <w:i/>
          <w:iCs/>
          <w:sz w:val="24"/>
          <w:szCs w:val="24"/>
        </w:rPr>
        <w:fldChar w:fldCharType="end"/>
      </w:r>
      <w:bookmarkStart w:id="124" w:name="_Toc17940"/>
      <w:bookmarkStart w:id="125" w:name="_Toc31336"/>
      <w:r>
        <w:rPr>
          <w:rFonts w:hint="default" w:ascii="Times New Roman" w:hAnsi="Times New Roman" w:cs="Times New Roman"/>
          <w:i/>
          <w:iCs/>
          <w:sz w:val="24"/>
          <w:szCs w:val="24"/>
          <w:lang w:val="en-US"/>
        </w:rPr>
        <w:t>. Giao diện hiển thị kết quả từng vòng băm</w:t>
      </w:r>
      <w:bookmarkEnd w:id="124"/>
      <w:bookmarkEnd w:id="125"/>
    </w:p>
    <w:p w14:paraId="3403C8B9">
      <w:pPr>
        <w:jc w:val="center"/>
      </w:pPr>
      <w:r>
        <w:drawing>
          <wp:inline distT="0" distB="0" distL="114300" distR="114300">
            <wp:extent cx="5268595" cy="1682750"/>
            <wp:effectExtent l="0" t="0" r="4445" b="8890"/>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2"/>
                    <pic:cNvPicPr>
                      <a:picLocks noChangeAspect="1"/>
                    </pic:cNvPicPr>
                  </pic:nvPicPr>
                  <pic:blipFill>
                    <a:blip r:embed="rId40"/>
                    <a:stretch>
                      <a:fillRect/>
                    </a:stretch>
                  </pic:blipFill>
                  <pic:spPr>
                    <a:xfrm>
                      <a:off x="0" y="0"/>
                      <a:ext cx="5268595" cy="1682750"/>
                    </a:xfrm>
                    <a:prstGeom prst="rect">
                      <a:avLst/>
                    </a:prstGeom>
                    <a:noFill/>
                    <a:ln>
                      <a:noFill/>
                    </a:ln>
                  </pic:spPr>
                </pic:pic>
              </a:graphicData>
            </a:graphic>
          </wp:inline>
        </w:drawing>
      </w:r>
    </w:p>
    <w:p w14:paraId="2896A590">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13</w:t>
      </w:r>
      <w:r>
        <w:rPr>
          <w:rFonts w:hint="default" w:ascii="Times New Roman" w:hAnsi="Times New Roman" w:cs="Times New Roman"/>
          <w:i/>
          <w:iCs/>
          <w:sz w:val="24"/>
          <w:szCs w:val="24"/>
        </w:rPr>
        <w:fldChar w:fldCharType="end"/>
      </w:r>
      <w:bookmarkStart w:id="126" w:name="_Toc26519"/>
      <w:bookmarkStart w:id="127" w:name="_Toc14047"/>
      <w:r>
        <w:rPr>
          <w:rFonts w:hint="default" w:ascii="Times New Roman" w:hAnsi="Times New Roman" w:cs="Times New Roman"/>
          <w:i/>
          <w:iCs/>
          <w:sz w:val="24"/>
          <w:szCs w:val="24"/>
          <w:lang w:val="en-US"/>
        </w:rPr>
        <w:t>. Giao diện hiển thị kết quả cuối cùng</w:t>
      </w:r>
      <w:bookmarkEnd w:id="126"/>
      <w:bookmarkEnd w:id="127"/>
    </w:p>
    <w:p w14:paraId="1B69132C">
      <w:pPr>
        <w:jc w:val="center"/>
      </w:pPr>
      <w:r>
        <w:drawing>
          <wp:inline distT="0" distB="0" distL="114300" distR="114300">
            <wp:extent cx="5268595" cy="1671955"/>
            <wp:effectExtent l="0" t="0" r="4445" b="4445"/>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3"/>
                    <pic:cNvPicPr>
                      <a:picLocks noChangeAspect="1"/>
                    </pic:cNvPicPr>
                  </pic:nvPicPr>
                  <pic:blipFill>
                    <a:blip r:embed="rId41"/>
                    <a:stretch>
                      <a:fillRect/>
                    </a:stretch>
                  </pic:blipFill>
                  <pic:spPr>
                    <a:xfrm>
                      <a:off x="0" y="0"/>
                      <a:ext cx="5268595" cy="1671955"/>
                    </a:xfrm>
                    <a:prstGeom prst="rect">
                      <a:avLst/>
                    </a:prstGeom>
                    <a:noFill/>
                    <a:ln>
                      <a:noFill/>
                    </a:ln>
                  </pic:spPr>
                </pic:pic>
              </a:graphicData>
            </a:graphic>
          </wp:inline>
        </w:drawing>
      </w:r>
    </w:p>
    <w:p w14:paraId="4297EE54">
      <w:pPr>
        <w:pStyle w:val="23"/>
        <w:spacing w:line="360" w:lineRule="auto"/>
        <w:jc w:val="center"/>
        <w:rPr>
          <w:rFonts w:hint="default" w:ascii="Times New Roman" w:hAnsi="Times New Roman" w:cs="Times New Roman"/>
          <w:i/>
          <w:iCs/>
          <w:sz w:val="24"/>
          <w:szCs w:val="24"/>
          <w:lang w:val="en-US"/>
        </w:rPr>
      </w:pPr>
      <w:r>
        <w:rPr>
          <w:rFonts w:hint="default" w:ascii="Times New Roman" w:hAnsi="Times New Roman" w:cs="Times New Roman"/>
          <w:i/>
          <w:iCs/>
          <w:sz w:val="24"/>
          <w:szCs w:val="24"/>
        </w:rPr>
        <w:t xml:space="preserve">Hình </w:t>
      </w:r>
      <w:r>
        <w:rPr>
          <w:rFonts w:hint="default" w:ascii="Times New Roman" w:hAnsi="Times New Roman" w:cs="Times New Roman"/>
          <w:i/>
          <w:iCs/>
          <w:sz w:val="24"/>
          <w:szCs w:val="24"/>
          <w:lang w:val="en-US"/>
        </w:rPr>
        <w:t>6</w:t>
      </w:r>
      <w:r>
        <w:rPr>
          <w:rFonts w:hint="default" w:ascii="Times New Roman" w:hAnsi="Times New Roman" w:cs="Times New Roman"/>
          <w:i/>
          <w:iCs/>
          <w:sz w:val="24"/>
          <w:szCs w:val="24"/>
          <w:lang w:val="en-US"/>
        </w:rPr>
        <w:t>-</w:t>
      </w:r>
      <w:r>
        <w:rPr>
          <w:rFonts w:hint="default" w:ascii="Times New Roman" w:hAnsi="Times New Roman" w:cs="Times New Roman"/>
          <w:i/>
          <w:iCs/>
          <w:sz w:val="24"/>
          <w:szCs w:val="24"/>
        </w:rPr>
        <w:fldChar w:fldCharType="begin"/>
      </w:r>
      <w:r>
        <w:rPr>
          <w:rFonts w:hint="default" w:ascii="Times New Roman" w:hAnsi="Times New Roman" w:cs="Times New Roman"/>
          <w:i/>
          <w:iCs/>
          <w:sz w:val="24"/>
          <w:szCs w:val="24"/>
        </w:rPr>
        <w:instrText xml:space="preserve"> SEQ Hình \* ARABIC \s 1 </w:instrText>
      </w:r>
      <w:r>
        <w:rPr>
          <w:rFonts w:hint="default" w:ascii="Times New Roman" w:hAnsi="Times New Roman" w:cs="Times New Roman"/>
          <w:i/>
          <w:iCs/>
          <w:sz w:val="24"/>
          <w:szCs w:val="24"/>
        </w:rPr>
        <w:fldChar w:fldCharType="separate"/>
      </w:r>
      <w:r>
        <w:rPr>
          <w:rFonts w:hint="default" w:ascii="Times New Roman" w:hAnsi="Times New Roman" w:cs="Times New Roman"/>
          <w:i/>
          <w:iCs/>
          <w:sz w:val="24"/>
          <w:szCs w:val="24"/>
        </w:rPr>
        <w:t>14</w:t>
      </w:r>
      <w:r>
        <w:rPr>
          <w:rFonts w:hint="default" w:ascii="Times New Roman" w:hAnsi="Times New Roman" w:cs="Times New Roman"/>
          <w:i/>
          <w:iCs/>
          <w:sz w:val="24"/>
          <w:szCs w:val="24"/>
        </w:rPr>
        <w:fldChar w:fldCharType="end"/>
      </w:r>
      <w:bookmarkStart w:id="128" w:name="_Toc2379"/>
      <w:bookmarkStart w:id="129" w:name="_Toc13297"/>
      <w:r>
        <w:rPr>
          <w:rFonts w:hint="default" w:ascii="Times New Roman" w:hAnsi="Times New Roman" w:cs="Times New Roman"/>
          <w:i/>
          <w:iCs/>
          <w:sz w:val="24"/>
          <w:szCs w:val="24"/>
          <w:lang w:val="en-US"/>
        </w:rPr>
        <w:t>. Giao diện hiển thị kết quả mã hóa</w:t>
      </w:r>
      <w:bookmarkEnd w:id="128"/>
      <w:bookmarkEnd w:id="129"/>
    </w:p>
    <w:p w14:paraId="2AB278E4">
      <w:pPr>
        <w:rPr>
          <w:rFonts w:hint="default" w:ascii="Times New Roman" w:hAnsi="Times New Roman" w:cs="Times New Roman"/>
          <w:i/>
          <w:iCs/>
          <w:sz w:val="24"/>
          <w:szCs w:val="24"/>
          <w:lang w:val="en-US"/>
        </w:rPr>
        <w:sectPr>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cols w:space="720" w:num="1"/>
          <w:docGrid w:linePitch="360" w:charSpace="0"/>
        </w:sectPr>
      </w:pPr>
    </w:p>
    <w:p w14:paraId="5EBC5CB3">
      <w:pPr>
        <w:pStyle w:val="2"/>
        <w:bidi w:val="0"/>
        <w:rPr>
          <w:rFonts w:hint="default"/>
          <w:lang w:val="en-US" w:eastAsia="zh-CN"/>
        </w:rPr>
      </w:pPr>
      <w:bookmarkStart w:id="130" w:name="_Toc6187"/>
      <w:r>
        <w:rPr>
          <w:rFonts w:hint="default"/>
          <w:lang w:val="en-US" w:eastAsia="zh-CN"/>
        </w:rPr>
        <w:t>Chương 8. KẾT LUẬN</w:t>
      </w:r>
      <w:bookmarkEnd w:id="130"/>
    </w:p>
    <w:p w14:paraId="42379AB0">
      <w:pPr>
        <w:pStyle w:val="3"/>
        <w:bidi w:val="0"/>
        <w:rPr>
          <w:rFonts w:hint="default"/>
          <w:lang w:val="en-US" w:eastAsia="zh-CN"/>
        </w:rPr>
      </w:pPr>
      <w:bookmarkStart w:id="131" w:name="_Toc5278"/>
      <w:r>
        <w:rPr>
          <w:rFonts w:hint="default"/>
          <w:lang w:val="en-US" w:eastAsia="zh-CN"/>
        </w:rPr>
        <w:t>8.1 KẾT QUẢ ĐẠT ĐƯỢC</w:t>
      </w:r>
      <w:bookmarkEnd w:id="131"/>
    </w:p>
    <w:p w14:paraId="3F564B46">
      <w:pPr>
        <w:numPr>
          <w:ilvl w:val="0"/>
          <w:numId w:val="28"/>
        </w:numPr>
        <w:spacing w:line="360" w:lineRule="auto"/>
        <w:ind w:left="720" w:leftChars="0" w:hanging="288" w:firstLineChars="0"/>
        <w:rPr>
          <w:rFonts w:hint="default"/>
          <w:sz w:val="26"/>
          <w:szCs w:val="26"/>
          <w:lang w:val="en-US" w:eastAsia="zh-CN"/>
        </w:rPr>
      </w:pPr>
      <w:r>
        <w:rPr>
          <w:rFonts w:hint="default"/>
          <w:sz w:val="26"/>
          <w:szCs w:val="26"/>
          <w:lang w:val="en-US" w:eastAsia="zh-CN"/>
        </w:rPr>
        <w:t>Mô phỏng được các thuật toán mã hóa.</w:t>
      </w:r>
    </w:p>
    <w:p w14:paraId="73F9C01E">
      <w:pPr>
        <w:numPr>
          <w:ilvl w:val="0"/>
          <w:numId w:val="28"/>
        </w:numPr>
        <w:spacing w:line="360" w:lineRule="auto"/>
        <w:ind w:left="720" w:leftChars="0" w:hanging="288" w:firstLineChars="0"/>
        <w:rPr>
          <w:rFonts w:hint="default"/>
          <w:sz w:val="26"/>
          <w:szCs w:val="26"/>
          <w:lang w:val="en-US" w:eastAsia="zh-CN"/>
        </w:rPr>
      </w:pPr>
      <w:r>
        <w:rPr>
          <w:rFonts w:hint="default"/>
          <w:sz w:val="26"/>
          <w:szCs w:val="26"/>
          <w:lang w:val="en-US" w:eastAsia="zh-CN"/>
        </w:rPr>
        <w:t>Kiểm tra được tính đúng đắn của các thuật toán.</w:t>
      </w:r>
    </w:p>
    <w:p w14:paraId="0729D915">
      <w:pPr>
        <w:numPr>
          <w:ilvl w:val="0"/>
          <w:numId w:val="28"/>
        </w:numPr>
        <w:spacing w:line="360" w:lineRule="auto"/>
        <w:ind w:left="720" w:leftChars="0" w:hanging="288" w:firstLineChars="0"/>
        <w:rPr>
          <w:rFonts w:hint="default"/>
          <w:sz w:val="26"/>
          <w:szCs w:val="26"/>
          <w:lang w:val="en-US" w:eastAsia="zh-CN"/>
        </w:rPr>
      </w:pPr>
      <w:r>
        <w:rPr>
          <w:rFonts w:hint="default"/>
          <w:sz w:val="26"/>
          <w:szCs w:val="26"/>
          <w:lang w:val="en-US" w:eastAsia="zh-CN"/>
        </w:rPr>
        <w:t>Tạo được giao diện người dùng dễ sử dụng, tương thích với nhiều thiết bị.</w:t>
      </w:r>
    </w:p>
    <w:p w14:paraId="75905F99">
      <w:pPr>
        <w:numPr>
          <w:ilvl w:val="0"/>
          <w:numId w:val="28"/>
        </w:numPr>
        <w:spacing w:line="360" w:lineRule="auto"/>
        <w:ind w:left="720" w:leftChars="0" w:hanging="288" w:firstLineChars="0"/>
        <w:rPr>
          <w:rFonts w:hint="default"/>
          <w:sz w:val="26"/>
          <w:szCs w:val="26"/>
          <w:lang w:val="en-US" w:eastAsia="zh-CN"/>
        </w:rPr>
      </w:pPr>
      <w:r>
        <w:rPr>
          <w:rFonts w:hint="default"/>
          <w:sz w:val="26"/>
          <w:szCs w:val="26"/>
          <w:lang w:val="en-US" w:eastAsia="zh-CN"/>
        </w:rPr>
        <w:t>Code dễ bảo trì cũng như tái sử dụng.</w:t>
      </w:r>
    </w:p>
    <w:p w14:paraId="287FE08E">
      <w:pPr>
        <w:pStyle w:val="3"/>
        <w:bidi w:val="0"/>
        <w:rPr>
          <w:rFonts w:hint="default"/>
          <w:lang w:val="en-US" w:eastAsia="zh-CN"/>
        </w:rPr>
      </w:pPr>
      <w:bookmarkStart w:id="132" w:name="_Toc23457"/>
      <w:r>
        <w:rPr>
          <w:rFonts w:hint="default"/>
          <w:lang w:val="en-US" w:eastAsia="zh-CN"/>
        </w:rPr>
        <w:t>8.2 HẠN CHẾ VÀ HƯỚNG PHÁT TRIỂN</w:t>
      </w:r>
      <w:bookmarkEnd w:id="132"/>
    </w:p>
    <w:p w14:paraId="7C395F98">
      <w:pPr>
        <w:pStyle w:val="4"/>
        <w:bidi w:val="0"/>
        <w:rPr>
          <w:rFonts w:hint="default"/>
          <w:lang w:val="en-US" w:eastAsia="zh-CN"/>
        </w:rPr>
      </w:pPr>
      <w:bookmarkStart w:id="133" w:name="_Toc13428"/>
      <w:r>
        <w:rPr>
          <w:rFonts w:hint="default"/>
          <w:lang w:val="en-US" w:eastAsia="zh-CN"/>
        </w:rPr>
        <w:t>8.2.1 Hạn chế</w:t>
      </w:r>
      <w:bookmarkEnd w:id="133"/>
    </w:p>
    <w:p w14:paraId="73366D44">
      <w:pPr>
        <w:numPr>
          <w:ilvl w:val="0"/>
          <w:numId w:val="28"/>
        </w:numPr>
        <w:spacing w:line="360" w:lineRule="auto"/>
        <w:ind w:left="720" w:leftChars="0" w:hanging="288" w:firstLineChars="0"/>
        <w:rPr>
          <w:rFonts w:hint="default"/>
          <w:sz w:val="26"/>
          <w:szCs w:val="26"/>
          <w:lang w:val="en-US" w:eastAsia="zh-CN"/>
        </w:rPr>
      </w:pPr>
      <w:r>
        <w:rPr>
          <w:rFonts w:hint="default"/>
          <w:sz w:val="26"/>
          <w:szCs w:val="26"/>
          <w:lang w:val="en-US" w:eastAsia="zh-CN"/>
        </w:rPr>
        <w:t>Giao diện còn đơn giản, chưa có nhiều chức năng.</w:t>
      </w:r>
    </w:p>
    <w:p w14:paraId="4F97140B">
      <w:pPr>
        <w:numPr>
          <w:ilvl w:val="0"/>
          <w:numId w:val="28"/>
        </w:numPr>
        <w:spacing w:line="360" w:lineRule="auto"/>
        <w:ind w:left="720" w:leftChars="0" w:hanging="288" w:firstLineChars="0"/>
        <w:rPr>
          <w:rFonts w:hint="default"/>
          <w:sz w:val="26"/>
          <w:szCs w:val="26"/>
          <w:lang w:val="en-US" w:eastAsia="zh-CN"/>
        </w:rPr>
      </w:pPr>
      <w:r>
        <w:rPr>
          <w:rFonts w:hint="default"/>
          <w:sz w:val="26"/>
          <w:szCs w:val="26"/>
          <w:lang w:val="en-US" w:eastAsia="zh-CN"/>
        </w:rPr>
        <w:t>Chưa xuất được kết quả mã hóa thành file.</w:t>
      </w:r>
    </w:p>
    <w:p w14:paraId="58DFC361">
      <w:pPr>
        <w:numPr>
          <w:ilvl w:val="0"/>
          <w:numId w:val="28"/>
        </w:numPr>
        <w:spacing w:line="360" w:lineRule="auto"/>
        <w:ind w:left="720" w:leftChars="0" w:hanging="288" w:firstLineChars="0"/>
        <w:rPr>
          <w:rFonts w:hint="default"/>
          <w:sz w:val="26"/>
          <w:szCs w:val="26"/>
          <w:lang w:val="en-US" w:eastAsia="zh-CN"/>
        </w:rPr>
      </w:pPr>
      <w:r>
        <w:rPr>
          <w:rFonts w:hint="default"/>
          <w:sz w:val="26"/>
          <w:szCs w:val="26"/>
          <w:lang w:val="en-US" w:eastAsia="zh-CN"/>
        </w:rPr>
        <w:t>Chưa có chức năng lưu cặp khóa của RSA thành file.</w:t>
      </w:r>
    </w:p>
    <w:p w14:paraId="2661A927">
      <w:pPr>
        <w:pStyle w:val="4"/>
        <w:bidi w:val="0"/>
        <w:rPr>
          <w:rFonts w:hint="default"/>
          <w:lang w:val="en-US" w:eastAsia="zh-CN"/>
        </w:rPr>
      </w:pPr>
      <w:bookmarkStart w:id="134" w:name="_Toc14229"/>
      <w:r>
        <w:rPr>
          <w:rFonts w:hint="default"/>
          <w:lang w:val="en-US" w:eastAsia="zh-CN"/>
        </w:rPr>
        <w:t>8.2.2 Hướng phát triển</w:t>
      </w:r>
      <w:bookmarkEnd w:id="134"/>
    </w:p>
    <w:p w14:paraId="773A8A2F">
      <w:pPr>
        <w:spacing w:line="360" w:lineRule="auto"/>
        <w:rPr>
          <w:rFonts w:hint="default"/>
          <w:sz w:val="26"/>
          <w:szCs w:val="26"/>
          <w:lang w:val="en-US" w:eastAsia="zh-CN"/>
        </w:rPr>
      </w:pPr>
      <w:r>
        <w:rPr>
          <w:rFonts w:hint="default"/>
          <w:sz w:val="26"/>
          <w:szCs w:val="26"/>
          <w:lang w:val="en-US" w:eastAsia="zh-CN"/>
        </w:rPr>
        <w:tab/>
        <w:t>Có thể phát triển bằng cách thêm nhiều thuật toán mã hóa khác như DES, AES,…</w:t>
      </w:r>
    </w:p>
    <w:p w14:paraId="1A682623">
      <w:pPr>
        <w:pStyle w:val="3"/>
        <w:bidi w:val="0"/>
        <w:rPr>
          <w:rFonts w:hint="default"/>
          <w:lang w:val="en-US" w:eastAsia="zh-CN"/>
        </w:rPr>
      </w:pPr>
      <w:bookmarkStart w:id="135" w:name="_Toc32719"/>
      <w:r>
        <w:rPr>
          <w:rFonts w:hint="default"/>
          <w:lang w:val="en-US" w:eastAsia="zh-CN"/>
        </w:rPr>
        <w:t>8.3 BÀI HỌC KINH NGHIỆM</w:t>
      </w:r>
      <w:bookmarkEnd w:id="135"/>
    </w:p>
    <w:p w14:paraId="752A0D04">
      <w:pPr>
        <w:numPr>
          <w:ilvl w:val="0"/>
          <w:numId w:val="28"/>
        </w:numPr>
        <w:spacing w:line="360" w:lineRule="auto"/>
        <w:ind w:left="720" w:leftChars="0" w:hanging="288" w:firstLineChars="0"/>
        <w:rPr>
          <w:rFonts w:hint="default"/>
          <w:sz w:val="26"/>
          <w:szCs w:val="26"/>
          <w:lang w:val="en-US" w:eastAsia="zh-CN"/>
        </w:rPr>
      </w:pPr>
      <w:r>
        <w:rPr>
          <w:rFonts w:hint="default"/>
          <w:sz w:val="26"/>
          <w:szCs w:val="26"/>
          <w:lang w:val="en-US" w:eastAsia="zh-CN"/>
        </w:rPr>
        <w:t>Cần hiểu rõ nguyên lý hoạt động của từng thuật toán mã hóa.</w:t>
      </w:r>
    </w:p>
    <w:p w14:paraId="515614F5">
      <w:pPr>
        <w:numPr>
          <w:ilvl w:val="0"/>
          <w:numId w:val="28"/>
        </w:numPr>
        <w:spacing w:line="360" w:lineRule="auto"/>
        <w:ind w:left="720" w:leftChars="0" w:hanging="288" w:firstLineChars="0"/>
        <w:rPr>
          <w:rFonts w:hint="default"/>
          <w:sz w:val="26"/>
          <w:szCs w:val="26"/>
          <w:lang w:val="en-US" w:eastAsia="zh-CN"/>
        </w:rPr>
      </w:pPr>
      <w:r>
        <w:rPr>
          <w:rFonts w:hint="default"/>
          <w:sz w:val="26"/>
          <w:szCs w:val="26"/>
          <w:lang w:val="en-US" w:eastAsia="zh-CN"/>
        </w:rPr>
        <w:t>Cần kiểm tra tính đúng đắn của kết quả bằng cách so sánh với thư viện.</w:t>
      </w:r>
    </w:p>
    <w:p w14:paraId="3D47F081">
      <w:pPr>
        <w:numPr>
          <w:ilvl w:val="0"/>
          <w:numId w:val="28"/>
        </w:numPr>
        <w:spacing w:line="360" w:lineRule="auto"/>
        <w:ind w:left="720" w:leftChars="0" w:hanging="288" w:firstLineChars="0"/>
        <w:rPr>
          <w:rFonts w:hint="default"/>
          <w:sz w:val="26"/>
          <w:szCs w:val="26"/>
          <w:lang w:val="en-US" w:eastAsia="zh-CN"/>
        </w:rPr>
      </w:pPr>
      <w:r>
        <w:rPr>
          <w:rFonts w:hint="default"/>
          <w:sz w:val="26"/>
          <w:szCs w:val="26"/>
          <w:lang w:val="en-US" w:eastAsia="zh-CN"/>
        </w:rPr>
        <w:t>Biết xử lý các trường hợp ngoại lệ.</w:t>
      </w:r>
    </w:p>
    <w:p w14:paraId="3B6C9C70">
      <w:pPr>
        <w:numPr>
          <w:ilvl w:val="0"/>
          <w:numId w:val="28"/>
        </w:numPr>
        <w:spacing w:line="360" w:lineRule="auto"/>
        <w:ind w:left="720" w:leftChars="0" w:hanging="288" w:firstLineChars="0"/>
        <w:rPr>
          <w:rFonts w:hint="default"/>
          <w:sz w:val="26"/>
          <w:szCs w:val="26"/>
          <w:lang w:val="en-US" w:eastAsia="zh-CN"/>
        </w:rPr>
      </w:pPr>
      <w:r>
        <w:rPr>
          <w:rFonts w:hint="default"/>
          <w:sz w:val="26"/>
          <w:szCs w:val="26"/>
          <w:lang w:val="en-US" w:eastAsia="zh-CN"/>
        </w:rPr>
        <w:t>So sánh thời gian chạy cũng như hiệu suất.</w:t>
      </w:r>
    </w:p>
    <w:p w14:paraId="6280E7A7">
      <w:pPr>
        <w:numPr>
          <w:numId w:val="0"/>
        </w:numPr>
        <w:spacing w:line="360" w:lineRule="auto"/>
        <w:rPr>
          <w:rFonts w:hint="default"/>
          <w:sz w:val="26"/>
          <w:szCs w:val="26"/>
          <w:lang w:val="en-US" w:eastAsia="zh-CN"/>
        </w:rPr>
        <w:sectPr>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cols w:space="720" w:num="1"/>
          <w:docGrid w:linePitch="360" w:charSpace="0"/>
        </w:sectPr>
      </w:pPr>
    </w:p>
    <w:p w14:paraId="21C02690">
      <w:pPr>
        <w:pStyle w:val="2"/>
        <w:bidi w:val="0"/>
        <w:rPr>
          <w:rFonts w:hint="default"/>
          <w:lang w:val="en-US" w:eastAsia="zh-CN"/>
        </w:rPr>
      </w:pPr>
      <w:bookmarkStart w:id="136" w:name="_Toc765"/>
      <w:r>
        <w:rPr>
          <w:rFonts w:hint="default"/>
          <w:lang w:val="en-US" w:eastAsia="zh-CN"/>
        </w:rPr>
        <w:t>TÀI LIỆU THAM KHẢO</w:t>
      </w:r>
      <w:bookmarkEnd w:id="136"/>
    </w:p>
    <w:p w14:paraId="0898A309">
      <w:pPr>
        <w:numPr>
          <w:ilvl w:val="0"/>
          <w:numId w:val="29"/>
        </w:numPr>
        <w:spacing w:line="360" w:lineRule="auto"/>
        <w:ind w:left="425" w:leftChars="0" w:hanging="425" w:firstLineChars="0"/>
        <w:jc w:val="both"/>
        <w:rPr>
          <w:rFonts w:hint="default"/>
          <w:sz w:val="26"/>
          <w:szCs w:val="26"/>
          <w:lang w:val="en-US" w:eastAsia="zh-CN"/>
        </w:rPr>
      </w:pPr>
      <w:r>
        <w:rPr>
          <w:rFonts w:hint="default"/>
          <w:sz w:val="26"/>
          <w:szCs w:val="26"/>
          <w:lang w:val="en-US" w:eastAsia="zh-CN"/>
        </w:rPr>
        <w:t xml:space="preserve">Phạm Văn Nam, </w:t>
      </w:r>
      <w:r>
        <w:rPr>
          <w:rFonts w:hint="default"/>
          <w:i/>
          <w:iCs/>
          <w:sz w:val="26"/>
          <w:szCs w:val="26"/>
          <w:lang w:val="en-US" w:eastAsia="zh-CN"/>
        </w:rPr>
        <w:t>Bài giảng Lập trình Python</w:t>
      </w:r>
    </w:p>
    <w:p w14:paraId="1A67074A">
      <w:pPr>
        <w:numPr>
          <w:ilvl w:val="0"/>
          <w:numId w:val="29"/>
        </w:numPr>
        <w:spacing w:line="360" w:lineRule="auto"/>
        <w:ind w:left="425" w:leftChars="0" w:hanging="425" w:firstLineChars="0"/>
        <w:jc w:val="both"/>
        <w:rPr>
          <w:rFonts w:hint="default"/>
          <w:i/>
          <w:iCs/>
          <w:sz w:val="26"/>
          <w:szCs w:val="26"/>
          <w:lang w:val="en-US" w:eastAsia="zh-CN"/>
        </w:rPr>
      </w:pPr>
      <w:r>
        <w:rPr>
          <w:rFonts w:hint="default"/>
          <w:sz w:val="26"/>
          <w:szCs w:val="26"/>
          <w:lang w:val="en-US" w:eastAsia="zh-CN"/>
        </w:rPr>
        <w:t xml:space="preserve">Trần Minh Văn, </w:t>
      </w:r>
      <w:r>
        <w:rPr>
          <w:rFonts w:hint="default"/>
          <w:i/>
          <w:iCs/>
          <w:sz w:val="26"/>
          <w:szCs w:val="26"/>
          <w:lang w:val="en-US" w:eastAsia="zh-CN"/>
        </w:rPr>
        <w:t>Giáo trình An toàn và bảo mật thông tin</w:t>
      </w:r>
    </w:p>
    <w:p w14:paraId="3721CEE6">
      <w:pPr>
        <w:numPr>
          <w:ilvl w:val="0"/>
          <w:numId w:val="29"/>
        </w:numPr>
        <w:spacing w:line="360" w:lineRule="auto"/>
        <w:ind w:left="425" w:leftChars="0" w:hanging="425" w:firstLineChars="0"/>
        <w:jc w:val="both"/>
        <w:rPr>
          <w:rFonts w:hint="default"/>
          <w:sz w:val="26"/>
          <w:szCs w:val="26"/>
          <w:lang w:val="en-US" w:eastAsia="zh-CN"/>
        </w:rPr>
      </w:pPr>
      <w:r>
        <w:rPr>
          <w:rFonts w:hint="default"/>
          <w:sz w:val="26"/>
          <w:szCs w:val="26"/>
          <w:lang w:val="en-US" w:eastAsia="zh-CN"/>
        </w:rPr>
        <w:t xml:space="preserve">Lê Thị Bích Hằng - Nguyền Đình Hưng, </w:t>
      </w:r>
      <w:r>
        <w:rPr>
          <w:rFonts w:hint="default"/>
          <w:i/>
          <w:iCs/>
          <w:sz w:val="26"/>
          <w:szCs w:val="26"/>
          <w:lang w:val="en-US" w:eastAsia="zh-CN"/>
        </w:rPr>
        <w:t>Phân tích và thiết kế hướng đối tượng sử dụng UML</w:t>
      </w:r>
    </w:p>
    <w:sectPr>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roman"/>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30C1BE">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5D348A8">
                          <w:pPr>
                            <w:pStyle w:val="37"/>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3</w:t>
                          </w:r>
                          <w:r>
                            <w:rPr>
                              <w:b/>
                              <w:bCs/>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55D348A8">
                    <w:pPr>
                      <w:pStyle w:val="37"/>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3</w:t>
                    </w:r>
                    <w:r>
                      <w:rPr>
                        <w:b/>
                        <w:bCs/>
                        <w:sz w:val="24"/>
                        <w:szCs w:val="24"/>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7E48485">
    <w:pPr>
      <w:pStyle w:val="37"/>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0FBD87">
                          <w:pPr>
                            <w:pStyle w:val="37"/>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3</w:t>
                          </w:r>
                          <w:r>
                            <w:rPr>
                              <w:b/>
                              <w:bCs/>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14:paraId="740FBD87">
                    <w:pPr>
                      <w:pStyle w:val="37"/>
                      <w:rPr>
                        <w:b/>
                        <w:bCs/>
                        <w:sz w:val="24"/>
                        <w:szCs w:val="24"/>
                      </w:rPr>
                    </w:pPr>
                    <w:r>
                      <w:rPr>
                        <w:b/>
                        <w:bCs/>
                        <w:sz w:val="24"/>
                        <w:szCs w:val="24"/>
                      </w:rPr>
                      <w:fldChar w:fldCharType="begin"/>
                    </w:r>
                    <w:r>
                      <w:rPr>
                        <w:b/>
                        <w:bCs/>
                        <w:sz w:val="24"/>
                        <w:szCs w:val="24"/>
                      </w:rPr>
                      <w:instrText xml:space="preserve"> PAGE  \* MERGEFORMAT </w:instrText>
                    </w:r>
                    <w:r>
                      <w:rPr>
                        <w:b/>
                        <w:bCs/>
                        <w:sz w:val="24"/>
                        <w:szCs w:val="24"/>
                      </w:rPr>
                      <w:fldChar w:fldCharType="separate"/>
                    </w:r>
                    <w:r>
                      <w:rPr>
                        <w:b/>
                        <w:bCs/>
                        <w:sz w:val="24"/>
                        <w:szCs w:val="24"/>
                      </w:rPr>
                      <w:t>3</w:t>
                    </w:r>
                    <w:r>
                      <w:rPr>
                        <w:b/>
                        <w:bCs/>
                        <w:sz w:val="24"/>
                        <w:szCs w:val="24"/>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130993"/>
    <w:multiLevelType w:val="singleLevel"/>
    <w:tmpl w:val="91130993"/>
    <w:lvl w:ilvl="0" w:tentative="0">
      <w:start w:val="1"/>
      <w:numFmt w:val="decimal"/>
      <w:lvlText w:val="%1."/>
      <w:lvlJc w:val="left"/>
      <w:pPr>
        <w:tabs>
          <w:tab w:val="left" w:pos="425"/>
        </w:tabs>
        <w:ind w:left="425" w:leftChars="0" w:hanging="425" w:firstLineChars="0"/>
      </w:pPr>
      <w:rPr>
        <w:rFonts w:hint="default"/>
      </w:rPr>
    </w:lvl>
  </w:abstractNum>
  <w:abstractNum w:abstractNumId="1">
    <w:nsid w:val="A2B37F28"/>
    <w:multiLevelType w:val="singleLevel"/>
    <w:tmpl w:val="A2B37F28"/>
    <w:lvl w:ilvl="0" w:tentative="0">
      <w:start w:val="1"/>
      <w:numFmt w:val="decimal"/>
      <w:lvlText w:val="%1."/>
      <w:lvlJc w:val="left"/>
      <w:pPr>
        <w:tabs>
          <w:tab w:val="left" w:pos="425"/>
        </w:tabs>
        <w:ind w:left="425" w:leftChars="0" w:hanging="425" w:firstLineChars="0"/>
      </w:pPr>
      <w:rPr>
        <w:rFonts w:hint="default"/>
      </w:rPr>
    </w:lvl>
  </w:abstractNum>
  <w:abstractNum w:abstractNumId="2">
    <w:nsid w:val="A8345095"/>
    <w:multiLevelType w:val="singleLevel"/>
    <w:tmpl w:val="A8345095"/>
    <w:lvl w:ilvl="0" w:tentative="0">
      <w:start w:val="1"/>
      <w:numFmt w:val="none"/>
      <w:lvlText w:val="- "/>
      <w:lvlJc w:val="left"/>
      <w:pPr>
        <w:tabs>
          <w:tab w:val="left" w:pos="720"/>
        </w:tabs>
        <w:ind w:left="720" w:leftChars="0" w:hanging="288" w:firstLineChars="0"/>
      </w:pPr>
      <w:rPr>
        <w:rFonts w:hint="default"/>
      </w:rPr>
    </w:lvl>
  </w:abstractNum>
  <w:abstractNum w:abstractNumId="3">
    <w:nsid w:val="D8FE4059"/>
    <w:multiLevelType w:val="singleLevel"/>
    <w:tmpl w:val="D8FE4059"/>
    <w:lvl w:ilvl="0" w:tentative="0">
      <w:start w:val="1"/>
      <w:numFmt w:val="lowerLetter"/>
      <w:suff w:val="space"/>
      <w:lvlText w:val="%1."/>
      <w:lvlJc w:val="left"/>
      <w:rPr>
        <w:rFonts w:hint="default"/>
        <w:i/>
        <w:iCs/>
      </w:rPr>
    </w:lvl>
  </w:abstractNum>
  <w:abstractNum w:abstractNumId="4">
    <w:nsid w:val="DB29CBDB"/>
    <w:multiLevelType w:val="singleLevel"/>
    <w:tmpl w:val="DB29CBDB"/>
    <w:lvl w:ilvl="0" w:tentative="0">
      <w:start w:val="1"/>
      <w:numFmt w:val="lowerLetter"/>
      <w:lvlText w:val="%1."/>
      <w:lvlJc w:val="left"/>
      <w:pPr>
        <w:tabs>
          <w:tab w:val="left" w:pos="425"/>
        </w:tabs>
        <w:ind w:left="425" w:leftChars="0" w:hanging="425" w:firstLineChars="0"/>
      </w:pPr>
      <w:rPr>
        <w:rFonts w:hint="default"/>
      </w:rPr>
    </w:lvl>
  </w:abstractNum>
  <w:abstractNum w:abstractNumId="5">
    <w:nsid w:val="F6AC8B8E"/>
    <w:multiLevelType w:val="singleLevel"/>
    <w:tmpl w:val="F6AC8B8E"/>
    <w:lvl w:ilvl="0" w:tentative="0">
      <w:start w:val="6"/>
      <w:numFmt w:val="decimal"/>
      <w:suff w:val="space"/>
      <w:lvlText w:val="%1."/>
      <w:lvlJc w:val="left"/>
    </w:lvl>
  </w:abstractNum>
  <w:abstractNum w:abstractNumId="6">
    <w:nsid w:val="F8AC47F1"/>
    <w:multiLevelType w:val="singleLevel"/>
    <w:tmpl w:val="F8AC47F1"/>
    <w:lvl w:ilvl="0" w:tentative="0">
      <w:start w:val="1"/>
      <w:numFmt w:val="decimal"/>
      <w:suff w:val="space"/>
      <w:lvlText w:val="%1."/>
      <w:lvlJc w:val="left"/>
    </w:lvl>
  </w:abstractNum>
  <w:abstractNum w:abstractNumId="7">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8">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9">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0">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1">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2">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3">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4">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5">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6">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7">
    <w:nsid w:val="0357371F"/>
    <w:multiLevelType w:val="multilevel"/>
    <w:tmpl w:val="0357371F"/>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8">
    <w:nsid w:val="1151A2EA"/>
    <w:multiLevelType w:val="singleLevel"/>
    <w:tmpl w:val="1151A2EA"/>
    <w:lvl w:ilvl="0" w:tentative="0">
      <w:start w:val="1"/>
      <w:numFmt w:val="none"/>
      <w:lvlText w:val="- "/>
      <w:lvlJc w:val="left"/>
      <w:pPr>
        <w:tabs>
          <w:tab w:val="left" w:pos="720"/>
        </w:tabs>
        <w:ind w:left="720" w:leftChars="0" w:hanging="288" w:firstLineChars="0"/>
      </w:pPr>
      <w:rPr>
        <w:rFonts w:hint="default"/>
      </w:rPr>
    </w:lvl>
  </w:abstractNum>
  <w:abstractNum w:abstractNumId="19">
    <w:nsid w:val="1E94E4A5"/>
    <w:multiLevelType w:val="multilevel"/>
    <w:tmpl w:val="1E94E4A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24DB3783"/>
    <w:multiLevelType w:val="singleLevel"/>
    <w:tmpl w:val="24DB3783"/>
    <w:lvl w:ilvl="0" w:tentative="0">
      <w:start w:val="1"/>
      <w:numFmt w:val="none"/>
      <w:lvlText w:val="- "/>
      <w:lvlJc w:val="left"/>
      <w:pPr>
        <w:tabs>
          <w:tab w:val="left" w:pos="720"/>
        </w:tabs>
        <w:ind w:left="720" w:leftChars="0" w:hanging="288" w:firstLineChars="0"/>
      </w:pPr>
      <w:rPr>
        <w:rFonts w:hint="default"/>
      </w:rPr>
    </w:lvl>
  </w:abstractNum>
  <w:abstractNum w:abstractNumId="21">
    <w:nsid w:val="2933D680"/>
    <w:multiLevelType w:val="singleLevel"/>
    <w:tmpl w:val="2933D680"/>
    <w:lvl w:ilvl="0" w:tentative="0">
      <w:start w:val="1"/>
      <w:numFmt w:val="none"/>
      <w:lvlText w:val="- "/>
      <w:lvlJc w:val="left"/>
      <w:pPr>
        <w:tabs>
          <w:tab w:val="left" w:pos="720"/>
        </w:tabs>
        <w:ind w:left="720" w:leftChars="0" w:hanging="288" w:firstLineChars="0"/>
      </w:pPr>
      <w:rPr>
        <w:rFonts w:hint="default"/>
      </w:rPr>
    </w:lvl>
  </w:abstractNum>
  <w:abstractNum w:abstractNumId="22">
    <w:nsid w:val="32B918F0"/>
    <w:multiLevelType w:val="multilevel"/>
    <w:tmpl w:val="32B918F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3">
    <w:nsid w:val="392CFE14"/>
    <w:multiLevelType w:val="singleLevel"/>
    <w:tmpl w:val="392CFE14"/>
    <w:lvl w:ilvl="0" w:tentative="0">
      <w:start w:val="1"/>
      <w:numFmt w:val="none"/>
      <w:lvlText w:val="- "/>
      <w:lvlJc w:val="left"/>
      <w:pPr>
        <w:tabs>
          <w:tab w:val="left" w:pos="720"/>
        </w:tabs>
        <w:ind w:left="720" w:leftChars="0" w:hanging="288" w:firstLineChars="0"/>
      </w:pPr>
      <w:rPr>
        <w:rFonts w:hint="default"/>
      </w:rPr>
    </w:lvl>
  </w:abstractNum>
  <w:abstractNum w:abstractNumId="24">
    <w:nsid w:val="4A3102CC"/>
    <w:multiLevelType w:val="multilevel"/>
    <w:tmpl w:val="4A3102C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67723C08"/>
    <w:multiLevelType w:val="multilevel"/>
    <w:tmpl w:val="67723C0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678947A6"/>
    <w:multiLevelType w:val="multilevel"/>
    <w:tmpl w:val="678947A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7">
    <w:nsid w:val="7C958316"/>
    <w:multiLevelType w:val="singleLevel"/>
    <w:tmpl w:val="7C958316"/>
    <w:lvl w:ilvl="0" w:tentative="0">
      <w:start w:val="1"/>
      <w:numFmt w:val="none"/>
      <w:lvlText w:val="- "/>
      <w:lvlJc w:val="left"/>
      <w:pPr>
        <w:tabs>
          <w:tab w:val="left" w:pos="720"/>
        </w:tabs>
        <w:ind w:left="720" w:leftChars="0" w:hanging="288" w:firstLineChars="0"/>
      </w:pPr>
      <w:rPr>
        <w:rFonts w:hint="default"/>
      </w:rPr>
    </w:lvl>
  </w:abstractNum>
  <w:abstractNum w:abstractNumId="28">
    <w:nsid w:val="7FA8A773"/>
    <w:multiLevelType w:val="singleLevel"/>
    <w:tmpl w:val="7FA8A773"/>
    <w:lvl w:ilvl="0" w:tentative="0">
      <w:start w:val="1"/>
      <w:numFmt w:val="none"/>
      <w:lvlText w:val="- "/>
      <w:lvlJc w:val="left"/>
      <w:pPr>
        <w:tabs>
          <w:tab w:val="left" w:pos="720"/>
        </w:tabs>
        <w:ind w:left="720" w:leftChars="0" w:hanging="288" w:firstLineChars="0"/>
      </w:pPr>
      <w:rPr>
        <w:rFonts w:hint="default"/>
      </w:rPr>
    </w:lvl>
  </w:abstractNum>
  <w:num w:numId="1">
    <w:abstractNumId w:val="16"/>
  </w:num>
  <w:num w:numId="2">
    <w:abstractNumId w:val="14"/>
  </w:num>
  <w:num w:numId="3">
    <w:abstractNumId w:val="13"/>
  </w:num>
  <w:num w:numId="4">
    <w:abstractNumId w:val="12"/>
  </w:num>
  <w:num w:numId="5">
    <w:abstractNumId w:val="11"/>
  </w:num>
  <w:num w:numId="6">
    <w:abstractNumId w:val="15"/>
  </w:num>
  <w:num w:numId="7">
    <w:abstractNumId w:val="10"/>
  </w:num>
  <w:num w:numId="8">
    <w:abstractNumId w:val="9"/>
  </w:num>
  <w:num w:numId="9">
    <w:abstractNumId w:val="8"/>
  </w:num>
  <w:num w:numId="10">
    <w:abstractNumId w:val="7"/>
  </w:num>
  <w:num w:numId="11">
    <w:abstractNumId w:val="19"/>
  </w:num>
  <w:num w:numId="12">
    <w:abstractNumId w:val="18"/>
  </w:num>
  <w:num w:numId="13">
    <w:abstractNumId w:val="28"/>
  </w:num>
  <w:num w:numId="14">
    <w:abstractNumId w:val="3"/>
  </w:num>
  <w:num w:numId="15">
    <w:abstractNumId w:val="26"/>
  </w:num>
  <w:num w:numId="16">
    <w:abstractNumId w:val="25"/>
  </w:num>
  <w:num w:numId="17">
    <w:abstractNumId w:val="22"/>
  </w:num>
  <w:num w:numId="18">
    <w:abstractNumId w:val="24"/>
  </w:num>
  <w:num w:numId="19">
    <w:abstractNumId w:val="6"/>
  </w:num>
  <w:num w:numId="20">
    <w:abstractNumId w:val="5"/>
  </w:num>
  <w:num w:numId="21">
    <w:abstractNumId w:val="4"/>
  </w:num>
  <w:num w:numId="22">
    <w:abstractNumId w:val="2"/>
  </w:num>
  <w:num w:numId="23">
    <w:abstractNumId w:val="20"/>
  </w:num>
  <w:num w:numId="24">
    <w:abstractNumId w:val="17"/>
  </w:num>
  <w:num w:numId="25">
    <w:abstractNumId w:val="27"/>
  </w:num>
  <w:num w:numId="26">
    <w:abstractNumId w:val="21"/>
  </w:num>
  <w:num w:numId="27">
    <w:abstractNumId w:val="0"/>
  </w:num>
  <w:num w:numId="28">
    <w:abstractNumId w:val="23"/>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276457"/>
    <w:rsid w:val="00050A31"/>
    <w:rsid w:val="000716D2"/>
    <w:rsid w:val="00071AAB"/>
    <w:rsid w:val="000B76C4"/>
    <w:rsid w:val="000C3057"/>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40B316D"/>
    <w:rsid w:val="042773CD"/>
    <w:rsid w:val="045F7F8C"/>
    <w:rsid w:val="051A7DC4"/>
    <w:rsid w:val="06CE4859"/>
    <w:rsid w:val="0A6B6EF1"/>
    <w:rsid w:val="0C5A7452"/>
    <w:rsid w:val="0C690845"/>
    <w:rsid w:val="0CBB28B8"/>
    <w:rsid w:val="0CC04268"/>
    <w:rsid w:val="0D5D0291"/>
    <w:rsid w:val="0D741A0D"/>
    <w:rsid w:val="0F7A0AA7"/>
    <w:rsid w:val="10EF585E"/>
    <w:rsid w:val="12B90889"/>
    <w:rsid w:val="13904F26"/>
    <w:rsid w:val="14450114"/>
    <w:rsid w:val="153626BD"/>
    <w:rsid w:val="176B6A9D"/>
    <w:rsid w:val="191B24A5"/>
    <w:rsid w:val="1A2921DE"/>
    <w:rsid w:val="22A42520"/>
    <w:rsid w:val="22A85EB8"/>
    <w:rsid w:val="240354BF"/>
    <w:rsid w:val="253C6290"/>
    <w:rsid w:val="25B272E5"/>
    <w:rsid w:val="27C128E1"/>
    <w:rsid w:val="29E92605"/>
    <w:rsid w:val="2A9D2C76"/>
    <w:rsid w:val="2B860EE5"/>
    <w:rsid w:val="2C7F4490"/>
    <w:rsid w:val="2E043D98"/>
    <w:rsid w:val="312740CE"/>
    <w:rsid w:val="34CF7F33"/>
    <w:rsid w:val="358F0E92"/>
    <w:rsid w:val="369E18E4"/>
    <w:rsid w:val="37822F1F"/>
    <w:rsid w:val="37AA0860"/>
    <w:rsid w:val="380A7980"/>
    <w:rsid w:val="39ED0B26"/>
    <w:rsid w:val="39F1453F"/>
    <w:rsid w:val="3A0817BD"/>
    <w:rsid w:val="3B662567"/>
    <w:rsid w:val="3C196E25"/>
    <w:rsid w:val="3D1A13C2"/>
    <w:rsid w:val="3E123848"/>
    <w:rsid w:val="3E2D1831"/>
    <w:rsid w:val="400F22A9"/>
    <w:rsid w:val="43037A91"/>
    <w:rsid w:val="43C866A4"/>
    <w:rsid w:val="440A4948"/>
    <w:rsid w:val="450231FA"/>
    <w:rsid w:val="4552170B"/>
    <w:rsid w:val="45F76FEF"/>
    <w:rsid w:val="46916517"/>
    <w:rsid w:val="47A006D6"/>
    <w:rsid w:val="4810074A"/>
    <w:rsid w:val="485A5DA1"/>
    <w:rsid w:val="49CB1037"/>
    <w:rsid w:val="4B6B6308"/>
    <w:rsid w:val="4BAD5A0B"/>
    <w:rsid w:val="4C552648"/>
    <w:rsid w:val="4CDC10AC"/>
    <w:rsid w:val="4F2462CC"/>
    <w:rsid w:val="4F9879D4"/>
    <w:rsid w:val="50000ED0"/>
    <w:rsid w:val="51750A31"/>
    <w:rsid w:val="519352A5"/>
    <w:rsid w:val="52392BB8"/>
    <w:rsid w:val="525E771A"/>
    <w:rsid w:val="52CB118B"/>
    <w:rsid w:val="539548A8"/>
    <w:rsid w:val="54C73699"/>
    <w:rsid w:val="56177F03"/>
    <w:rsid w:val="57C7126B"/>
    <w:rsid w:val="58676D16"/>
    <w:rsid w:val="58B73027"/>
    <w:rsid w:val="5A627DD5"/>
    <w:rsid w:val="5AFF0F58"/>
    <w:rsid w:val="5B9861DF"/>
    <w:rsid w:val="5BB82598"/>
    <w:rsid w:val="5EA0719B"/>
    <w:rsid w:val="5F0A307C"/>
    <w:rsid w:val="60B731ED"/>
    <w:rsid w:val="66B31307"/>
    <w:rsid w:val="674C22F6"/>
    <w:rsid w:val="68276457"/>
    <w:rsid w:val="6A721024"/>
    <w:rsid w:val="6C257822"/>
    <w:rsid w:val="6C316EB7"/>
    <w:rsid w:val="6ED97CAA"/>
    <w:rsid w:val="6FCC3E02"/>
    <w:rsid w:val="728A58AF"/>
    <w:rsid w:val="72ED0EBF"/>
    <w:rsid w:val="73A52135"/>
    <w:rsid w:val="743859E0"/>
    <w:rsid w:val="749924DF"/>
    <w:rsid w:val="7665694D"/>
    <w:rsid w:val="77873E98"/>
    <w:rsid w:val="7ABB6566"/>
    <w:rsid w:val="7AD24297"/>
    <w:rsid w:val="7C91390E"/>
    <w:rsid w:val="7D4E40AF"/>
    <w:rsid w:val="7FCB5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4"/>
      <w:lang w:val="en-US" w:eastAsia="zh-CN" w:bidi="ar-SA"/>
    </w:rPr>
  </w:style>
  <w:style w:type="paragraph" w:styleId="2">
    <w:name w:val="heading 1"/>
    <w:basedOn w:val="1"/>
    <w:next w:val="1"/>
    <w:qFormat/>
    <w:uiPriority w:val="0"/>
    <w:pPr>
      <w:keepNext/>
      <w:keepLines/>
      <w:spacing w:before="25" w:beforeLines="25" w:after="25" w:afterLines="25" w:line="360" w:lineRule="auto"/>
      <w:outlineLvl w:val="0"/>
    </w:pPr>
    <w:rPr>
      <w:b/>
      <w:bCs/>
      <w:kern w:val="44"/>
      <w:sz w:val="30"/>
      <w:szCs w:val="44"/>
    </w:rPr>
  </w:style>
  <w:style w:type="paragraph" w:styleId="3">
    <w:name w:val="heading 2"/>
    <w:basedOn w:val="1"/>
    <w:next w:val="1"/>
    <w:unhideWhenUsed/>
    <w:qFormat/>
    <w:uiPriority w:val="0"/>
    <w:pPr>
      <w:keepNext/>
      <w:keepLines/>
      <w:spacing w:before="12" w:beforeLines="12" w:after="12" w:afterLines="12" w:line="360" w:lineRule="auto"/>
      <w:outlineLvl w:val="1"/>
    </w:pPr>
    <w:rPr>
      <w:b/>
      <w:bCs/>
      <w:sz w:val="26"/>
      <w:szCs w:val="32"/>
    </w:rPr>
  </w:style>
  <w:style w:type="paragraph" w:styleId="4">
    <w:name w:val="heading 3"/>
    <w:basedOn w:val="1"/>
    <w:next w:val="1"/>
    <w:unhideWhenUsed/>
    <w:qFormat/>
    <w:uiPriority w:val="0"/>
    <w:pPr>
      <w:keepNext/>
      <w:keepLines/>
      <w:spacing w:before="6" w:beforeLines="6" w:after="6" w:afterLines="6" w:line="360" w:lineRule="auto"/>
      <w:outlineLvl w:val="2"/>
    </w:pPr>
    <w:rPr>
      <w:b/>
      <w:bCs/>
      <w:sz w:val="26"/>
      <w:szCs w:val="32"/>
    </w:rPr>
  </w:style>
  <w:style w:type="paragraph" w:styleId="5">
    <w:name w:val="heading 4"/>
    <w:basedOn w:val="1"/>
    <w:next w:val="1"/>
    <w:unhideWhenUsed/>
    <w:qFormat/>
    <w:uiPriority w:val="0"/>
    <w:pPr>
      <w:keepNext/>
      <w:keepLines/>
      <w:spacing w:line="360" w:lineRule="auto"/>
      <w:outlineLvl w:val="3"/>
    </w:pPr>
    <w:rPr>
      <w:b/>
      <w:bCs/>
      <w:i/>
      <w:sz w:val="26"/>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qFormat/>
    <w:uiPriority w:val="0"/>
    <w:pPr>
      <w:spacing w:before="0" w:beforeAutospacing="1" w:after="0" w:afterAutospacing="1"/>
      <w:ind w:left="0" w:right="0"/>
      <w:jc w:val="left"/>
    </w:pPr>
    <w:rPr>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rPr>
      <w:i/>
    </w:r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code"/>
    <w:basedOn w:val="1"/>
    <w:qFormat/>
    <w:uiPriority w:val="0"/>
    <w:pPr>
      <w:pBdr>
        <w:top w:val="single" w:color="auto" w:sz="4" w:space="1"/>
        <w:left w:val="single" w:color="auto" w:sz="4" w:space="4"/>
        <w:bottom w:val="single" w:color="auto" w:sz="4" w:space="1"/>
        <w:right w:val="single" w:color="auto" w:sz="4" w:space="4"/>
      </w:pBdr>
      <w:tabs>
        <w:tab w:val="left" w:pos="567"/>
        <w:tab w:val="left" w:pos="1134"/>
      </w:tabs>
      <w:spacing w:before="50" w:beforeLines="50" w:after="50" w:afterLines="50" w:line="240" w:lineRule="auto"/>
    </w:pPr>
    <w:rPr>
      <w:rFonts w:ascii="Consolas" w:hAnsi="Consolas"/>
      <w:sz w:val="20"/>
    </w:rPr>
  </w:style>
  <w:style w:type="paragraph" w:styleId="250">
    <w:name w:val="List Paragraph"/>
    <w:basedOn w:val="1"/>
    <w:qFormat/>
    <w:uiPriority w:val="34"/>
    <w:pPr>
      <w:spacing w:before="0" w:after="160" w:line="259" w:lineRule="auto"/>
      <w:ind w:left="720" w:firstLine="0"/>
      <w:contextualSpacing/>
    </w:pPr>
    <w:rPr>
      <w:kern w:val="0"/>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0</Words>
  <Characters>0</Characters>
  <Lines>0</Lines>
  <Paragraphs>0</Paragraphs>
  <TotalTime>75</TotalTime>
  <ScaleCrop>false</ScaleCrop>
  <LinksUpToDate>false</LinksUpToDate>
  <CharactersWithSpaces>0</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2025-01-06T08:17:00Z</dcterms:created>
  <dc:creator>vovan</dc:creator>
  <cp:lastModifiedBy>Akeno Himejima</cp:lastModifiedBy>
  <dcterms:modified xsi:type="dcterms:W3CDTF">2025-01-11T14:35:36Z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C69B6D1CE7B04A1BB44AF891B8436E4E_13</vt:lpwstr>
  </property>
</Properties>
</file>